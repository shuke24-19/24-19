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pPr>
      <w:r>
        <w:pict>
          <v:rect id="_x0000_s1026" o:spid="_x0000_s1026" o:spt="1" style="position:absolute;left:0pt;margin-left:74.5pt;margin-top:32.5pt;height:0.75pt;width:463.9pt;mso-position-horizontal-relative:page;z-index:-251655168;mso-width-relative:page;mso-height-relative:page;" fillcolor="#EDEDED" filled="t" stroked="f" coordsize="21600,21600">
            <v:path/>
            <v:fill on="t" focussize="0,0"/>
            <v:stroke on="f"/>
            <v:imagedata o:title=""/>
            <o:lock v:ext="edit"/>
          </v:rect>
        </w:pict>
      </w:r>
      <w:bookmarkStart w:id="0" w:name="操作系统考试题库"/>
      <w:bookmarkEnd w:id="0"/>
      <w:r>
        <w:rPr>
          <w:color w:val="333333"/>
          <w:w w:val="95"/>
        </w:rPr>
        <w:t>操作系统考试题库</w:t>
      </w:r>
    </w:p>
    <w:p>
      <w:pPr>
        <w:pStyle w:val="2"/>
        <w:tabs>
          <w:tab w:val="left" w:pos="9389"/>
        </w:tabs>
        <w:spacing w:line="610" w:lineRule="exact"/>
        <w:rPr>
          <w:u w:val="none"/>
        </w:rPr>
      </w:pPr>
      <w:bookmarkStart w:id="1" w:name="1.单选题"/>
      <w:bookmarkEnd w:id="1"/>
      <w:r>
        <w:rPr>
          <w:rFonts w:ascii="Leelawadee UI" w:eastAsia="Leelawadee UI"/>
          <w:color w:val="333333"/>
          <w:u w:val="single" w:color="EDEDED"/>
        </w:rPr>
        <w:t>1.</w:t>
      </w:r>
      <w:r>
        <w:rPr>
          <w:color w:val="333333"/>
          <w:u w:val="single" w:color="EDEDED"/>
        </w:rPr>
        <w:t>单选题</w:t>
      </w:r>
      <w:r>
        <w:rPr>
          <w:color w:val="333333"/>
          <w:u w:val="single" w:color="EDEDED"/>
        </w:rPr>
        <w:tab/>
      </w:r>
    </w:p>
    <w:p>
      <w:pPr>
        <w:pStyle w:val="8"/>
        <w:numPr>
          <w:ilvl w:val="0"/>
          <w:numId w:val="1"/>
        </w:numPr>
        <w:tabs>
          <w:tab w:val="left" w:pos="276"/>
        </w:tabs>
        <w:spacing w:before="122" w:after="0" w:line="216" w:lineRule="auto"/>
        <w:ind w:left="110" w:right="6100" w:firstLine="0"/>
        <w:jc w:val="left"/>
        <w:rPr>
          <w:sz w:val="19"/>
        </w:rPr>
      </w:pPr>
      <w:r>
        <w:rPr>
          <w:color w:val="333333"/>
          <w:sz w:val="19"/>
        </w:rPr>
        <w:t>操作系统是对（）进行管理的软件。</w:t>
      </w:r>
      <w:r>
        <w:rPr>
          <w:rFonts w:ascii="Microsoft Sans Serif" w:eastAsia="Microsoft Sans Serif"/>
          <w:color w:val="333333"/>
          <w:sz w:val="19"/>
        </w:rPr>
        <w:t>A</w:t>
      </w:r>
      <w:r>
        <w:rPr>
          <w:color w:val="333333"/>
          <w:spacing w:val="-2"/>
          <w:sz w:val="19"/>
        </w:rPr>
        <w:t xml:space="preserve">、硬件 </w:t>
      </w:r>
      <w:r>
        <w:rPr>
          <w:rFonts w:ascii="Microsoft Sans Serif" w:eastAsia="Microsoft Sans Serif"/>
          <w:color w:val="333333"/>
          <w:sz w:val="19"/>
        </w:rPr>
        <w:t>B</w:t>
      </w:r>
      <w:r>
        <w:rPr>
          <w:color w:val="333333"/>
          <w:sz w:val="19"/>
        </w:rPr>
        <w:t>、软件</w:t>
      </w:r>
    </w:p>
    <w:p>
      <w:pPr>
        <w:pStyle w:val="3"/>
        <w:spacing w:line="300" w:lineRule="exact"/>
      </w:pPr>
      <w:r>
        <w:rPr>
          <w:rFonts w:ascii="Microsoft Sans Serif" w:eastAsia="Microsoft Sans Serif"/>
          <w:color w:val="333333"/>
        </w:rPr>
        <w:t>C</w:t>
      </w:r>
      <w:r>
        <w:rPr>
          <w:color w:val="333333"/>
          <w:spacing w:val="2"/>
        </w:rPr>
        <w:t xml:space="preserve">、计算机资源 </w:t>
      </w:r>
      <w:r>
        <w:rPr>
          <w:rFonts w:ascii="Microsoft Sans Serif" w:eastAsia="Microsoft Sans Serif"/>
          <w:color w:val="333333"/>
        </w:rPr>
        <w:t>D</w:t>
      </w:r>
      <w:r>
        <w:rPr>
          <w:color w:val="333333"/>
        </w:rPr>
        <w:t>、应用程序</w:t>
      </w:r>
    </w:p>
    <w:p>
      <w:pPr>
        <w:pStyle w:val="3"/>
        <w:spacing w:line="325" w:lineRule="exact"/>
        <w:rPr>
          <w:rFonts w:hint="eastAsia" w:ascii="Microsoft Sans Serif" w:eastAsia="宋体"/>
          <w:lang w:eastAsia="zh-CN"/>
        </w:rPr>
      </w:pPr>
      <w:r>
        <w:rPr>
          <w:rFonts w:hint="eastAsia" w:eastAsia="宋体"/>
          <w:color w:val="333333"/>
          <w:spacing w:val="1"/>
          <w:lang w:eastAsia="zh-CN"/>
        </w:rPr>
        <w:t xml:space="preserve"> </w:t>
      </w:r>
    </w:p>
    <w:p>
      <w:pPr>
        <w:pStyle w:val="8"/>
        <w:numPr>
          <w:ilvl w:val="0"/>
          <w:numId w:val="1"/>
        </w:numPr>
        <w:tabs>
          <w:tab w:val="left" w:pos="276"/>
        </w:tabs>
        <w:spacing w:before="130" w:after="0" w:line="325" w:lineRule="exact"/>
        <w:ind w:left="275" w:right="0" w:hanging="166"/>
        <w:jc w:val="left"/>
        <w:rPr>
          <w:sz w:val="19"/>
        </w:rPr>
      </w:pPr>
      <w:r>
        <w:rPr>
          <w:color w:val="333333"/>
          <w:sz w:val="19"/>
        </w:rPr>
        <w:t>下列关于进程和线程的叙述中，正确的是（）。</w:t>
      </w:r>
    </w:p>
    <w:p>
      <w:pPr>
        <w:pStyle w:val="3"/>
        <w:spacing w:line="216" w:lineRule="auto"/>
        <w:ind w:right="108"/>
      </w:pPr>
      <w:r>
        <w:rPr>
          <w:rFonts w:ascii="Microsoft Sans Serif" w:eastAsia="Microsoft Sans Serif"/>
          <w:color w:val="333333"/>
        </w:rPr>
        <w:t>A</w:t>
      </w:r>
      <w:r>
        <w:rPr>
          <w:color w:val="333333"/>
          <w:spacing w:val="1"/>
        </w:rPr>
        <w:t xml:space="preserve">、不管系统是否支持线程，进程都是资源分配的基本单位 </w:t>
      </w:r>
      <w:r>
        <w:rPr>
          <w:rFonts w:ascii="Microsoft Sans Serif" w:eastAsia="Microsoft Sans Serif"/>
          <w:color w:val="333333"/>
        </w:rPr>
        <w:t>B</w:t>
      </w:r>
      <w:r>
        <w:rPr>
          <w:color w:val="333333"/>
        </w:rPr>
        <w:t>、线程是资源分配的基本单位，进程是调度的基</w:t>
      </w:r>
      <w:r>
        <w:rPr>
          <w:color w:val="333333"/>
          <w:w w:val="105"/>
        </w:rPr>
        <w:t>本单位</w:t>
      </w:r>
    </w:p>
    <w:p>
      <w:pPr>
        <w:pStyle w:val="3"/>
        <w:spacing w:line="308" w:lineRule="exact"/>
      </w:pPr>
      <w:r>
        <w:rPr>
          <w:rFonts w:ascii="Microsoft Sans Serif" w:eastAsia="Microsoft Sans Serif"/>
          <w:color w:val="333333"/>
        </w:rPr>
        <w:t>C</w:t>
      </w:r>
      <w:r>
        <w:rPr>
          <w:color w:val="333333"/>
          <w:spacing w:val="1"/>
        </w:rPr>
        <w:t xml:space="preserve">、系统级线程和用户级线程的切换都需要内核的支持   </w:t>
      </w:r>
      <w:r>
        <w:rPr>
          <w:rFonts w:ascii="Microsoft Sans Serif" w:eastAsia="Microsoft Sans Serif"/>
          <w:color w:val="333333"/>
        </w:rPr>
        <w:t>D</w:t>
      </w:r>
      <w:r>
        <w:rPr>
          <w:color w:val="333333"/>
        </w:rPr>
        <w:t>、同一进程中的各个线程拥有各自不同的地址空间</w:t>
      </w:r>
    </w:p>
    <w:p>
      <w:pPr>
        <w:pStyle w:val="3"/>
        <w:rPr>
          <w:rFonts w:hint="eastAsia" w:ascii="Microsoft Sans Serif" w:eastAsia="宋体"/>
          <w:lang w:eastAsia="zh-CN"/>
        </w:rPr>
      </w:pPr>
      <w:r>
        <w:rPr>
          <w:rFonts w:hint="eastAsia" w:eastAsia="宋体"/>
          <w:color w:val="333333"/>
          <w:spacing w:val="3"/>
          <w:lang w:eastAsia="zh-CN"/>
        </w:rPr>
        <w:t xml:space="preserve"> </w:t>
      </w:r>
    </w:p>
    <w:p>
      <w:pPr>
        <w:pStyle w:val="8"/>
        <w:numPr>
          <w:ilvl w:val="0"/>
          <w:numId w:val="1"/>
        </w:numPr>
        <w:tabs>
          <w:tab w:val="left" w:pos="276"/>
        </w:tabs>
        <w:spacing w:before="140" w:after="0" w:line="216" w:lineRule="auto"/>
        <w:ind w:left="110" w:right="412" w:firstLine="0"/>
        <w:jc w:val="left"/>
        <w:rPr>
          <w:rFonts w:ascii="Microsoft Sans Serif" w:eastAsia="Microsoft Sans Serif"/>
          <w:sz w:val="19"/>
        </w:rPr>
      </w:pPr>
      <w:r>
        <w:rPr>
          <w:color w:val="333333"/>
          <w:sz w:val="19"/>
        </w:rPr>
        <w:t>若有</w:t>
      </w:r>
      <w:r>
        <w:rPr>
          <w:rFonts w:ascii="Microsoft Sans Serif" w:eastAsia="Microsoft Sans Serif"/>
          <w:color w:val="333333"/>
          <w:sz w:val="19"/>
        </w:rPr>
        <w:t>4</w:t>
      </w:r>
      <w:r>
        <w:rPr>
          <w:color w:val="333333"/>
          <w:sz w:val="19"/>
        </w:rPr>
        <w:t>个进程共享同一程序段，而且每次最多允许</w:t>
      </w:r>
      <w:r>
        <w:rPr>
          <w:rFonts w:ascii="Microsoft Sans Serif" w:eastAsia="Microsoft Sans Serif"/>
          <w:color w:val="333333"/>
          <w:sz w:val="19"/>
        </w:rPr>
        <w:t>3</w:t>
      </w:r>
      <w:r>
        <w:rPr>
          <w:color w:val="333333"/>
          <w:sz w:val="19"/>
        </w:rPr>
        <w:t>个进程进入该程序段，则信号量的变化范围是（）。</w:t>
      </w:r>
      <w:r>
        <w:rPr>
          <w:color w:val="333333"/>
          <w:spacing w:val="53"/>
          <w:sz w:val="19"/>
        </w:rPr>
        <w:t xml:space="preserve"> </w:t>
      </w:r>
      <w:r>
        <w:rPr>
          <w:rFonts w:ascii="Microsoft Sans Serif" w:eastAsia="Microsoft Sans Serif"/>
          <w:color w:val="333333"/>
          <w:w w:val="105"/>
          <w:sz w:val="19"/>
        </w:rPr>
        <w:t>A</w:t>
      </w:r>
      <w:r>
        <w:rPr>
          <w:color w:val="333333"/>
          <w:w w:val="105"/>
          <w:sz w:val="19"/>
        </w:rPr>
        <w:t>、</w:t>
      </w:r>
      <w:r>
        <w:rPr>
          <w:rFonts w:ascii="Microsoft Sans Serif" w:eastAsia="Microsoft Sans Serif"/>
          <w:color w:val="333333"/>
          <w:w w:val="105"/>
          <w:sz w:val="19"/>
        </w:rPr>
        <w:t>3</w:t>
      </w:r>
      <w:r>
        <w:rPr>
          <w:color w:val="333333"/>
          <w:w w:val="105"/>
          <w:sz w:val="19"/>
        </w:rPr>
        <w:t>，</w:t>
      </w:r>
      <w:r>
        <w:rPr>
          <w:rFonts w:ascii="Microsoft Sans Serif" w:eastAsia="Microsoft Sans Serif"/>
          <w:color w:val="333333"/>
          <w:w w:val="105"/>
          <w:sz w:val="19"/>
        </w:rPr>
        <w:t>2</w:t>
      </w:r>
      <w:r>
        <w:rPr>
          <w:color w:val="333333"/>
          <w:w w:val="105"/>
          <w:sz w:val="19"/>
        </w:rPr>
        <w:t>，</w:t>
      </w:r>
      <w:r>
        <w:rPr>
          <w:rFonts w:ascii="Microsoft Sans Serif" w:eastAsia="Microsoft Sans Serif"/>
          <w:color w:val="333333"/>
          <w:w w:val="105"/>
          <w:sz w:val="19"/>
        </w:rPr>
        <w:t>1</w:t>
      </w:r>
      <w:r>
        <w:rPr>
          <w:color w:val="333333"/>
          <w:w w:val="105"/>
          <w:sz w:val="19"/>
        </w:rPr>
        <w:t>，</w:t>
      </w:r>
      <w:r>
        <w:rPr>
          <w:rFonts w:ascii="Microsoft Sans Serif" w:eastAsia="Microsoft Sans Serif"/>
          <w:color w:val="333333"/>
          <w:w w:val="105"/>
          <w:sz w:val="19"/>
        </w:rPr>
        <w:t>0</w:t>
      </w:r>
    </w:p>
    <w:p>
      <w:pPr>
        <w:pStyle w:val="3"/>
        <w:spacing w:line="300" w:lineRule="exact"/>
        <w:rPr>
          <w:rFonts w:ascii="Microsoft Sans Serif" w:eastAsia="Microsoft Sans Serif"/>
        </w:rPr>
      </w:pPr>
      <w:r>
        <w:rPr>
          <w:rFonts w:ascii="Microsoft Sans Serif" w:eastAsia="Microsoft Sans Serif"/>
          <w:color w:val="333333"/>
        </w:rPr>
        <w:t>B</w:t>
      </w:r>
      <w:r>
        <w:rPr>
          <w:color w:val="333333"/>
          <w:spacing w:val="-3"/>
        </w:rPr>
        <w:t xml:space="preserve">、 </w:t>
      </w:r>
      <w:r>
        <w:rPr>
          <w:rFonts w:ascii="Microsoft Sans Serif" w:eastAsia="Microsoft Sans Serif"/>
          <w:color w:val="333333"/>
        </w:rPr>
        <w:t>3,</w:t>
      </w:r>
      <w:r>
        <w:rPr>
          <w:rFonts w:ascii="Microsoft Sans Serif" w:eastAsia="Microsoft Sans Serif"/>
          <w:color w:val="333333"/>
          <w:spacing w:val="53"/>
        </w:rPr>
        <w:t xml:space="preserve"> </w:t>
      </w:r>
      <w:r>
        <w:rPr>
          <w:rFonts w:ascii="Microsoft Sans Serif" w:eastAsia="Microsoft Sans Serif"/>
          <w:color w:val="333333"/>
        </w:rPr>
        <w:t>2,</w:t>
      </w:r>
      <w:r>
        <w:rPr>
          <w:rFonts w:ascii="Microsoft Sans Serif" w:eastAsia="Microsoft Sans Serif"/>
          <w:color w:val="333333"/>
          <w:spacing w:val="55"/>
        </w:rPr>
        <w:t xml:space="preserve"> </w:t>
      </w:r>
      <w:r>
        <w:rPr>
          <w:rFonts w:ascii="Microsoft Sans Serif" w:eastAsia="Microsoft Sans Serif"/>
          <w:color w:val="333333"/>
        </w:rPr>
        <w:t>1,</w:t>
      </w:r>
      <w:r>
        <w:rPr>
          <w:rFonts w:ascii="Microsoft Sans Serif" w:eastAsia="Microsoft Sans Serif"/>
          <w:color w:val="333333"/>
          <w:spacing w:val="2"/>
        </w:rPr>
        <w:t xml:space="preserve"> </w:t>
      </w:r>
      <w:r>
        <w:rPr>
          <w:rFonts w:ascii="Microsoft Sans Serif" w:eastAsia="Microsoft Sans Serif"/>
          <w:color w:val="333333"/>
        </w:rPr>
        <w:t>0,</w:t>
      </w:r>
      <w:r>
        <w:rPr>
          <w:rFonts w:ascii="Microsoft Sans Serif" w:eastAsia="Microsoft Sans Serif"/>
          <w:color w:val="333333"/>
          <w:spacing w:val="53"/>
        </w:rPr>
        <w:t xml:space="preserve"> </w:t>
      </w:r>
      <w:r>
        <w:rPr>
          <w:rFonts w:ascii="Microsoft Sans Serif" w:eastAsia="Microsoft Sans Serif"/>
          <w:color w:val="333333"/>
        </w:rPr>
        <w:t>-1</w:t>
      </w:r>
    </w:p>
    <w:p>
      <w:pPr>
        <w:pStyle w:val="3"/>
        <w:spacing w:line="216" w:lineRule="auto"/>
        <w:ind w:right="7576"/>
        <w:rPr>
          <w:rFonts w:ascii="Microsoft Sans Serif" w:eastAsia="Microsoft Sans Serif"/>
        </w:rPr>
      </w:pPr>
      <w:r>
        <w:rPr>
          <w:rFonts w:ascii="Microsoft Sans Serif" w:eastAsia="Microsoft Sans Serif"/>
          <w:color w:val="333333"/>
          <w:w w:val="105"/>
        </w:rPr>
        <w:t>C</w:t>
      </w:r>
      <w:r>
        <w:rPr>
          <w:color w:val="333333"/>
          <w:w w:val="105"/>
        </w:rPr>
        <w:t>、</w:t>
      </w:r>
      <w:r>
        <w:rPr>
          <w:rFonts w:ascii="Microsoft Sans Serif" w:eastAsia="Microsoft Sans Serif"/>
          <w:color w:val="333333"/>
          <w:w w:val="105"/>
        </w:rPr>
        <w:t>4</w:t>
      </w:r>
      <w:r>
        <w:rPr>
          <w:color w:val="333333"/>
          <w:w w:val="105"/>
        </w:rPr>
        <w:t>，</w:t>
      </w:r>
      <w:r>
        <w:rPr>
          <w:rFonts w:ascii="Microsoft Sans Serif" w:eastAsia="Microsoft Sans Serif"/>
          <w:color w:val="333333"/>
          <w:w w:val="105"/>
        </w:rPr>
        <w:t>3</w:t>
      </w:r>
      <w:r>
        <w:rPr>
          <w:color w:val="333333"/>
          <w:w w:val="105"/>
        </w:rPr>
        <w:t>，</w:t>
      </w:r>
      <w:r>
        <w:rPr>
          <w:rFonts w:ascii="Microsoft Sans Serif" w:eastAsia="Microsoft Sans Serif"/>
          <w:color w:val="333333"/>
          <w:w w:val="105"/>
        </w:rPr>
        <w:t>2</w:t>
      </w:r>
      <w:r>
        <w:rPr>
          <w:color w:val="333333"/>
          <w:w w:val="105"/>
        </w:rPr>
        <w:t>，</w:t>
      </w:r>
      <w:r>
        <w:rPr>
          <w:rFonts w:ascii="Microsoft Sans Serif" w:eastAsia="Microsoft Sans Serif"/>
          <w:color w:val="333333"/>
          <w:w w:val="105"/>
        </w:rPr>
        <w:t>1</w:t>
      </w:r>
      <w:r>
        <w:rPr>
          <w:color w:val="333333"/>
          <w:w w:val="105"/>
        </w:rPr>
        <w:t>，</w:t>
      </w:r>
      <w:r>
        <w:rPr>
          <w:rFonts w:ascii="Microsoft Sans Serif" w:eastAsia="Microsoft Sans Serif"/>
          <w:color w:val="333333"/>
          <w:w w:val="105"/>
        </w:rPr>
        <w:t>0</w:t>
      </w:r>
      <w:r>
        <w:rPr>
          <w:rFonts w:ascii="Microsoft Sans Serif" w:eastAsia="Microsoft Sans Serif"/>
          <w:color w:val="333333"/>
          <w:spacing w:val="1"/>
          <w:w w:val="105"/>
        </w:rPr>
        <w:t xml:space="preserve"> </w:t>
      </w:r>
      <w:r>
        <w:rPr>
          <w:rFonts w:ascii="Microsoft Sans Serif" w:eastAsia="Microsoft Sans Serif"/>
          <w:color w:val="333333"/>
        </w:rPr>
        <w:t>D</w:t>
      </w:r>
      <w:r>
        <w:rPr>
          <w:color w:val="333333"/>
        </w:rPr>
        <w:t>、</w:t>
      </w:r>
      <w:r>
        <w:rPr>
          <w:rFonts w:ascii="Microsoft Sans Serif" w:eastAsia="Microsoft Sans Serif"/>
          <w:color w:val="333333"/>
        </w:rPr>
        <w:t>2</w:t>
      </w:r>
      <w:r>
        <w:rPr>
          <w:color w:val="333333"/>
        </w:rPr>
        <w:t>，</w:t>
      </w:r>
      <w:r>
        <w:rPr>
          <w:rFonts w:ascii="Microsoft Sans Serif" w:eastAsia="Microsoft Sans Serif"/>
          <w:color w:val="333333"/>
        </w:rPr>
        <w:t>1</w:t>
      </w:r>
      <w:r>
        <w:rPr>
          <w:color w:val="333333"/>
        </w:rPr>
        <w:t>，</w:t>
      </w:r>
      <w:r>
        <w:rPr>
          <w:rFonts w:ascii="Microsoft Sans Serif" w:eastAsia="Microsoft Sans Serif"/>
          <w:color w:val="333333"/>
        </w:rPr>
        <w:t>0</w:t>
      </w:r>
      <w:r>
        <w:rPr>
          <w:color w:val="333333"/>
        </w:rPr>
        <w:t>，</w:t>
      </w:r>
      <w:r>
        <w:rPr>
          <w:rFonts w:ascii="Microsoft Sans Serif" w:eastAsia="Microsoft Sans Serif"/>
          <w:color w:val="333333"/>
        </w:rPr>
        <w:t>-1</w:t>
      </w:r>
      <w:r>
        <w:rPr>
          <w:color w:val="333333"/>
        </w:rPr>
        <w:t>，</w:t>
      </w:r>
      <w:r>
        <w:rPr>
          <w:rFonts w:ascii="Microsoft Sans Serif" w:eastAsia="Microsoft Sans Serif"/>
          <w:color w:val="333333"/>
        </w:rPr>
        <w:t>-2</w:t>
      </w:r>
    </w:p>
    <w:p>
      <w:pPr>
        <w:pStyle w:val="3"/>
        <w:spacing w:line="325" w:lineRule="exact"/>
        <w:rPr>
          <w:rFonts w:hint="eastAsia" w:ascii="Microsoft Sans Serif" w:eastAsia="宋体"/>
          <w:lang w:eastAsia="zh-CN"/>
        </w:rPr>
      </w:pPr>
      <w:r>
        <w:rPr>
          <w:rFonts w:hint="eastAsia" w:eastAsia="宋体"/>
          <w:color w:val="333333"/>
          <w:spacing w:val="3"/>
          <w:lang w:eastAsia="zh-CN"/>
        </w:rPr>
        <w:t xml:space="preserve"> </w:t>
      </w:r>
    </w:p>
    <w:p>
      <w:pPr>
        <w:pStyle w:val="8"/>
        <w:numPr>
          <w:ilvl w:val="0"/>
          <w:numId w:val="1"/>
        </w:numPr>
        <w:tabs>
          <w:tab w:val="left" w:pos="276"/>
        </w:tabs>
        <w:spacing w:before="140" w:after="0" w:line="216" w:lineRule="auto"/>
        <w:ind w:left="110" w:right="108" w:firstLine="0"/>
        <w:jc w:val="left"/>
        <w:rPr>
          <w:sz w:val="19"/>
        </w:rPr>
      </w:pPr>
      <w:r>
        <w:rPr>
          <w:color w:val="333333"/>
          <w:sz w:val="19"/>
        </w:rPr>
        <w:t>关于进程的状态转换，在</w:t>
      </w:r>
      <w:r>
        <w:rPr>
          <w:rFonts w:ascii="Microsoft Sans Serif" w:hAnsi="Microsoft Sans Serif" w:eastAsia="Microsoft Sans Serif"/>
          <w:color w:val="333333"/>
          <w:sz w:val="19"/>
        </w:rPr>
        <w:t>“</w:t>
      </w:r>
      <w:r>
        <w:rPr>
          <w:color w:val="333333"/>
          <w:sz w:val="19"/>
        </w:rPr>
        <w:t>阻塞状态、正常就绪状态、挂起就绪状态、创建状态、终止状态</w:t>
      </w:r>
      <w:r>
        <w:rPr>
          <w:rFonts w:ascii="Microsoft Sans Serif" w:hAnsi="Microsoft Sans Serif" w:eastAsia="Microsoft Sans Serif"/>
          <w:color w:val="333333"/>
          <w:sz w:val="19"/>
        </w:rPr>
        <w:t>”</w:t>
      </w:r>
      <w:r>
        <w:rPr>
          <w:color w:val="333333"/>
          <w:sz w:val="19"/>
        </w:rPr>
        <w:t>中可以直接转化</w:t>
      </w:r>
      <w:r>
        <w:rPr>
          <w:color w:val="333333"/>
          <w:spacing w:val="1"/>
          <w:sz w:val="19"/>
        </w:rPr>
        <w:t xml:space="preserve"> </w:t>
      </w:r>
      <w:r>
        <w:rPr>
          <w:color w:val="333333"/>
          <w:w w:val="105"/>
          <w:sz w:val="19"/>
        </w:rPr>
        <w:t>为运行状态的进程状态是（）</w:t>
      </w:r>
    </w:p>
    <w:p>
      <w:pPr>
        <w:pStyle w:val="3"/>
        <w:spacing w:line="300" w:lineRule="exact"/>
      </w:pPr>
      <w:r>
        <w:rPr>
          <w:rFonts w:ascii="Microsoft Sans Serif" w:eastAsia="Microsoft Sans Serif"/>
          <w:color w:val="333333"/>
        </w:rPr>
        <w:t>A</w:t>
      </w:r>
      <w:r>
        <w:rPr>
          <w:color w:val="333333"/>
        </w:rPr>
        <w:t>、阻塞状态、正常就绪状态</w:t>
      </w:r>
    </w:p>
    <w:p>
      <w:pPr>
        <w:pStyle w:val="3"/>
        <w:spacing w:line="308" w:lineRule="exact"/>
      </w:pPr>
      <w:r>
        <w:rPr>
          <w:rFonts w:ascii="Microsoft Sans Serif" w:eastAsia="Microsoft Sans Serif"/>
          <w:color w:val="333333"/>
        </w:rPr>
        <w:t>B</w:t>
      </w:r>
      <w:r>
        <w:rPr>
          <w:color w:val="333333"/>
        </w:rPr>
        <w:t>、正常就绪状态、挂起就绪状态</w:t>
      </w:r>
    </w:p>
    <w:p>
      <w:pPr>
        <w:pStyle w:val="3"/>
        <w:spacing w:before="8" w:line="216" w:lineRule="auto"/>
        <w:ind w:right="5946"/>
      </w:pPr>
      <w:r>
        <w:rPr>
          <w:rFonts w:ascii="Microsoft Sans Serif" w:eastAsia="Microsoft Sans Serif"/>
          <w:color w:val="333333"/>
        </w:rPr>
        <w:t>C</w:t>
      </w:r>
      <w:r>
        <w:rPr>
          <w:color w:val="333333"/>
        </w:rPr>
        <w:t>、阻塞状态、正常就绪状态、创建状态</w:t>
      </w:r>
      <w:r>
        <w:rPr>
          <w:rFonts w:ascii="Microsoft Sans Serif" w:eastAsia="Microsoft Sans Serif"/>
          <w:color w:val="333333"/>
          <w:w w:val="105"/>
        </w:rPr>
        <w:t>D</w:t>
      </w:r>
      <w:r>
        <w:rPr>
          <w:color w:val="333333"/>
          <w:w w:val="105"/>
        </w:rPr>
        <w:t>、正常就绪状态</w:t>
      </w:r>
    </w:p>
    <w:p>
      <w:pPr>
        <w:pStyle w:val="3"/>
        <w:spacing w:line="325" w:lineRule="exact"/>
        <w:rPr>
          <w:rFonts w:hint="eastAsia" w:ascii="Microsoft Sans Serif" w:eastAsia="宋体"/>
          <w:lang w:eastAsia="zh-CN"/>
        </w:rPr>
      </w:pPr>
      <w:r>
        <w:rPr>
          <w:rFonts w:hint="eastAsia" w:eastAsia="宋体"/>
          <w:color w:val="333333"/>
          <w:spacing w:val="4"/>
          <w:lang w:eastAsia="zh-CN"/>
        </w:rPr>
        <w:t xml:space="preserve"> </w:t>
      </w:r>
    </w:p>
    <w:p>
      <w:pPr>
        <w:pStyle w:val="8"/>
        <w:numPr>
          <w:ilvl w:val="0"/>
          <w:numId w:val="1"/>
        </w:numPr>
        <w:tabs>
          <w:tab w:val="left" w:pos="276"/>
        </w:tabs>
        <w:spacing w:before="140" w:after="0" w:line="216" w:lineRule="auto"/>
        <w:ind w:left="110" w:right="245" w:firstLine="0"/>
        <w:jc w:val="left"/>
        <w:rPr>
          <w:sz w:val="19"/>
        </w:rPr>
      </w:pPr>
      <w:r>
        <w:rPr>
          <w:color w:val="333333"/>
          <w:sz w:val="19"/>
        </w:rPr>
        <w:t>高级调度又称为作业调度或长程调度，用于决定把外存上处于后备队列中的哪些作业调入内存。高级调度</w:t>
      </w:r>
      <w:r>
        <w:rPr>
          <w:color w:val="333333"/>
          <w:spacing w:val="1"/>
          <w:sz w:val="19"/>
        </w:rPr>
        <w:t xml:space="preserve"> </w:t>
      </w:r>
      <w:r>
        <w:rPr>
          <w:color w:val="333333"/>
          <w:w w:val="105"/>
          <w:sz w:val="19"/>
        </w:rPr>
        <w:t>不能使用的调度算法是（）调度算法</w:t>
      </w:r>
    </w:p>
    <w:p>
      <w:pPr>
        <w:pStyle w:val="3"/>
        <w:spacing w:line="300" w:lineRule="exact"/>
      </w:pPr>
      <w:r>
        <w:rPr>
          <w:rFonts w:ascii="Microsoft Sans Serif" w:eastAsia="Microsoft Sans Serif"/>
          <w:color w:val="333333"/>
        </w:rPr>
        <w:t>A</w:t>
      </w:r>
      <w:r>
        <w:rPr>
          <w:color w:val="333333"/>
          <w:spacing w:val="3"/>
        </w:rPr>
        <w:t xml:space="preserve">、先来先服务 </w:t>
      </w:r>
      <w:r>
        <w:rPr>
          <w:rFonts w:ascii="Microsoft Sans Serif" w:eastAsia="Microsoft Sans Serif"/>
          <w:color w:val="333333"/>
        </w:rPr>
        <w:t>B</w:t>
      </w:r>
      <w:r>
        <w:rPr>
          <w:color w:val="333333"/>
          <w:spacing w:val="3"/>
        </w:rPr>
        <w:t xml:space="preserve">、短作业优先 </w:t>
      </w:r>
      <w:r>
        <w:rPr>
          <w:rFonts w:ascii="Microsoft Sans Serif" w:eastAsia="Microsoft Sans Serif"/>
          <w:color w:val="333333"/>
        </w:rPr>
        <w:t>C</w:t>
      </w:r>
      <w:r>
        <w:rPr>
          <w:color w:val="333333"/>
          <w:spacing w:val="2"/>
        </w:rPr>
        <w:t xml:space="preserve">、高响应比优先 </w:t>
      </w:r>
      <w:r>
        <w:rPr>
          <w:rFonts w:ascii="Microsoft Sans Serif" w:eastAsia="Microsoft Sans Serif"/>
          <w:color w:val="333333"/>
        </w:rPr>
        <w:t>D</w:t>
      </w:r>
      <w:r>
        <w:rPr>
          <w:color w:val="333333"/>
        </w:rPr>
        <w:t>、时间片轮转</w:t>
      </w:r>
    </w:p>
    <w:p>
      <w:pPr>
        <w:pStyle w:val="3"/>
        <w:spacing w:line="325" w:lineRule="exact"/>
        <w:rPr>
          <w:rFonts w:hint="eastAsia" w:ascii="Microsoft Sans Serif" w:eastAsia="宋体"/>
          <w:lang w:eastAsia="zh-CN"/>
        </w:rPr>
      </w:pPr>
      <w:r>
        <w:rPr>
          <w:rFonts w:hint="eastAsia" w:eastAsia="宋体"/>
          <w:color w:val="333333"/>
          <w:spacing w:val="4"/>
          <w:lang w:eastAsia="zh-CN"/>
        </w:rPr>
        <w:t xml:space="preserve"> </w:t>
      </w:r>
    </w:p>
    <w:p>
      <w:pPr>
        <w:pStyle w:val="8"/>
        <w:numPr>
          <w:ilvl w:val="0"/>
          <w:numId w:val="1"/>
        </w:numPr>
        <w:tabs>
          <w:tab w:val="left" w:pos="276"/>
        </w:tabs>
        <w:spacing w:before="166" w:after="0" w:line="206" w:lineRule="auto"/>
        <w:ind w:left="110" w:right="1307" w:firstLine="0"/>
        <w:jc w:val="left"/>
        <w:rPr>
          <w:rFonts w:ascii="Microsoft Sans Serif" w:eastAsia="Microsoft Sans Serif"/>
          <w:sz w:val="19"/>
        </w:rPr>
      </w:pPr>
      <w:r>
        <w:rPr>
          <w:color w:val="333333"/>
          <w:sz w:val="19"/>
        </w:rPr>
        <w:t>若信号</w:t>
      </w:r>
      <w:r>
        <w:rPr>
          <w:rFonts w:ascii="Microsoft Sans Serif" w:eastAsia="Microsoft Sans Serif"/>
          <w:color w:val="333333"/>
          <w:sz w:val="19"/>
        </w:rPr>
        <w:t>s</w:t>
      </w:r>
      <w:r>
        <w:rPr>
          <w:color w:val="333333"/>
          <w:sz w:val="19"/>
        </w:rPr>
        <w:t>的初值为</w:t>
      </w:r>
      <w:r>
        <w:rPr>
          <w:rFonts w:ascii="Microsoft Sans Serif" w:eastAsia="Microsoft Sans Serif"/>
          <w:color w:val="333333"/>
          <w:sz w:val="19"/>
        </w:rPr>
        <w:t>5</w:t>
      </w:r>
      <w:r>
        <w:rPr>
          <w:color w:val="333333"/>
          <w:sz w:val="19"/>
        </w:rPr>
        <w:t>，运行</w:t>
      </w:r>
      <w:r>
        <w:rPr>
          <w:rFonts w:ascii="Microsoft Sans Serif" w:eastAsia="Microsoft Sans Serif"/>
          <w:color w:val="333333"/>
          <w:sz w:val="19"/>
        </w:rPr>
        <w:t>wait</w:t>
      </w:r>
      <w:r>
        <w:rPr>
          <w:color w:val="333333"/>
          <w:sz w:val="19"/>
        </w:rPr>
        <w:t>语句后，当前值为一</w:t>
      </w:r>
      <w:r>
        <w:rPr>
          <w:rFonts w:ascii="Microsoft Sans Serif" w:eastAsia="Microsoft Sans Serif"/>
          <w:color w:val="333333"/>
          <w:sz w:val="19"/>
        </w:rPr>
        <w:t>4</w:t>
      </w:r>
      <w:r>
        <w:rPr>
          <w:color w:val="333333"/>
          <w:sz w:val="19"/>
        </w:rPr>
        <w:t>，则此进程得知目前有（）个阻塞进程。</w:t>
      </w:r>
      <w:r>
        <w:rPr>
          <w:color w:val="333333"/>
          <w:spacing w:val="54"/>
          <w:sz w:val="19"/>
        </w:rPr>
        <w:t xml:space="preserve"> </w:t>
      </w:r>
      <w:r>
        <w:rPr>
          <w:rFonts w:ascii="Microsoft Sans Serif" w:eastAsia="Microsoft Sans Serif"/>
          <w:color w:val="333333"/>
          <w:w w:val="105"/>
          <w:sz w:val="19"/>
        </w:rPr>
        <w:t>A</w:t>
      </w:r>
      <w:r>
        <w:rPr>
          <w:color w:val="333333"/>
          <w:spacing w:val="-4"/>
          <w:w w:val="105"/>
          <w:sz w:val="19"/>
        </w:rPr>
        <w:t xml:space="preserve">、４ </w:t>
      </w:r>
      <w:r>
        <w:rPr>
          <w:rFonts w:ascii="Microsoft Sans Serif" w:eastAsia="Microsoft Sans Serif"/>
          <w:color w:val="333333"/>
          <w:w w:val="105"/>
          <w:sz w:val="19"/>
        </w:rPr>
        <w:t>B</w:t>
      </w:r>
      <w:r>
        <w:rPr>
          <w:color w:val="333333"/>
          <w:w w:val="105"/>
          <w:sz w:val="19"/>
        </w:rPr>
        <w:t>、</w:t>
      </w:r>
      <w:r>
        <w:rPr>
          <w:rFonts w:ascii="Microsoft Sans Serif" w:eastAsia="Microsoft Sans Serif"/>
          <w:color w:val="333333"/>
          <w:w w:val="105"/>
          <w:sz w:val="19"/>
        </w:rPr>
        <w:t>3</w:t>
      </w:r>
      <w:r>
        <w:rPr>
          <w:rFonts w:ascii="Microsoft Sans Serif" w:eastAsia="Microsoft Sans Serif"/>
          <w:color w:val="333333"/>
          <w:spacing w:val="-3"/>
          <w:w w:val="105"/>
          <w:sz w:val="19"/>
        </w:rPr>
        <w:t xml:space="preserve"> </w:t>
      </w:r>
      <w:r>
        <w:rPr>
          <w:color w:val="333333"/>
          <w:w w:val="105"/>
          <w:sz w:val="19"/>
        </w:rPr>
        <w:t>Ｃ、</w:t>
      </w:r>
      <w:r>
        <w:rPr>
          <w:rFonts w:ascii="Microsoft Sans Serif" w:eastAsia="Microsoft Sans Serif"/>
          <w:color w:val="333333"/>
          <w:w w:val="105"/>
          <w:sz w:val="19"/>
        </w:rPr>
        <w:t>5</w:t>
      </w:r>
      <w:r>
        <w:rPr>
          <w:rFonts w:ascii="Microsoft Sans Serif" w:eastAsia="Microsoft Sans Serif"/>
          <w:color w:val="333333"/>
          <w:spacing w:val="-2"/>
          <w:w w:val="105"/>
          <w:sz w:val="19"/>
        </w:rPr>
        <w:t xml:space="preserve"> </w:t>
      </w:r>
      <w:r>
        <w:rPr>
          <w:rFonts w:ascii="Microsoft Sans Serif" w:eastAsia="Microsoft Sans Serif"/>
          <w:color w:val="333333"/>
          <w:w w:val="105"/>
          <w:sz w:val="19"/>
        </w:rPr>
        <w:t>D</w:t>
      </w:r>
      <w:r>
        <w:rPr>
          <w:color w:val="333333"/>
          <w:w w:val="105"/>
          <w:sz w:val="19"/>
        </w:rPr>
        <w:t>、</w:t>
      </w:r>
      <w:r>
        <w:rPr>
          <w:rFonts w:ascii="Microsoft Sans Serif" w:eastAsia="Microsoft Sans Serif"/>
          <w:color w:val="333333"/>
          <w:w w:val="105"/>
          <w:sz w:val="19"/>
        </w:rPr>
        <w:t>9</w:t>
      </w:r>
    </w:p>
    <w:p>
      <w:pPr>
        <w:pStyle w:val="3"/>
        <w:spacing w:line="328" w:lineRule="exact"/>
        <w:rPr>
          <w:rFonts w:hint="eastAsia" w:ascii="Microsoft Sans Serif" w:eastAsia="宋体"/>
          <w:lang w:eastAsia="zh-CN"/>
        </w:rPr>
      </w:pPr>
      <w:r>
        <w:rPr>
          <w:rFonts w:hint="eastAsia" w:eastAsia="宋体"/>
          <w:color w:val="333333"/>
          <w:spacing w:val="3"/>
          <w:lang w:eastAsia="zh-CN"/>
        </w:rPr>
        <w:t xml:space="preserve"> </w:t>
      </w:r>
    </w:p>
    <w:p>
      <w:pPr>
        <w:pStyle w:val="8"/>
        <w:numPr>
          <w:ilvl w:val="0"/>
          <w:numId w:val="1"/>
        </w:numPr>
        <w:tabs>
          <w:tab w:val="left" w:pos="276"/>
        </w:tabs>
        <w:spacing w:before="140" w:after="0" w:line="216" w:lineRule="auto"/>
        <w:ind w:left="110" w:right="2002" w:firstLine="0"/>
        <w:jc w:val="left"/>
        <w:rPr>
          <w:sz w:val="19"/>
        </w:rPr>
      </w:pPr>
      <w:r>
        <w:rPr>
          <w:color w:val="333333"/>
          <w:sz w:val="19"/>
        </w:rPr>
        <w:t>在各种作业调度算法中，若所有作业同时到达，则平均等待时间最短的算法是（）。</w:t>
      </w:r>
      <w:r>
        <w:rPr>
          <w:color w:val="333333"/>
          <w:spacing w:val="4"/>
          <w:sz w:val="19"/>
        </w:rPr>
        <w:t xml:space="preserve"> </w:t>
      </w:r>
      <w:r>
        <w:rPr>
          <w:rFonts w:ascii="Microsoft Sans Serif" w:eastAsia="Microsoft Sans Serif"/>
          <w:color w:val="333333"/>
          <w:w w:val="105"/>
          <w:sz w:val="19"/>
        </w:rPr>
        <w:t>A</w:t>
      </w:r>
      <w:r>
        <w:rPr>
          <w:color w:val="333333"/>
          <w:spacing w:val="-2"/>
          <w:w w:val="105"/>
          <w:sz w:val="19"/>
        </w:rPr>
        <w:t xml:space="preserve">、先来先服务 </w:t>
      </w:r>
      <w:r>
        <w:rPr>
          <w:rFonts w:ascii="Microsoft Sans Serif" w:eastAsia="Microsoft Sans Serif"/>
          <w:color w:val="333333"/>
          <w:w w:val="105"/>
          <w:sz w:val="19"/>
        </w:rPr>
        <w:t>B</w:t>
      </w:r>
      <w:r>
        <w:rPr>
          <w:color w:val="333333"/>
          <w:w w:val="105"/>
          <w:sz w:val="19"/>
        </w:rPr>
        <w:t>、优先数</w:t>
      </w:r>
    </w:p>
    <w:p>
      <w:pPr>
        <w:pStyle w:val="3"/>
        <w:spacing w:line="308" w:lineRule="exact"/>
      </w:pPr>
      <w:r>
        <w:rPr>
          <w:rFonts w:ascii="Microsoft Sans Serif" w:eastAsia="Microsoft Sans Serif"/>
          <w:color w:val="333333"/>
        </w:rPr>
        <w:t>C</w:t>
      </w:r>
      <w:r>
        <w:rPr>
          <w:color w:val="333333"/>
          <w:spacing w:val="2"/>
        </w:rPr>
        <w:t xml:space="preserve">、最高响应比优先 </w:t>
      </w:r>
      <w:r>
        <w:rPr>
          <w:rFonts w:ascii="Microsoft Sans Serif" w:eastAsia="Microsoft Sans Serif"/>
          <w:color w:val="333333"/>
        </w:rPr>
        <w:t>D</w:t>
      </w:r>
      <w:r>
        <w:rPr>
          <w:color w:val="333333"/>
        </w:rPr>
        <w:t>、短作业优先</w:t>
      </w:r>
    </w:p>
    <w:p>
      <w:pPr>
        <w:pStyle w:val="3"/>
        <w:rPr>
          <w:rFonts w:hint="eastAsia" w:ascii="Microsoft Sans Serif" w:eastAsia="宋体"/>
          <w:lang w:eastAsia="zh-CN"/>
        </w:rPr>
      </w:pPr>
      <w:r>
        <w:rPr>
          <w:rFonts w:hint="eastAsia" w:eastAsia="宋体"/>
          <w:color w:val="333333"/>
          <w:spacing w:val="4"/>
          <w:lang w:eastAsia="zh-CN"/>
        </w:rPr>
        <w:t xml:space="preserve"> </w:t>
      </w:r>
    </w:p>
    <w:p>
      <w:pPr>
        <w:pStyle w:val="8"/>
        <w:numPr>
          <w:ilvl w:val="0"/>
          <w:numId w:val="1"/>
        </w:numPr>
        <w:tabs>
          <w:tab w:val="left" w:pos="276"/>
        </w:tabs>
        <w:spacing w:before="140" w:after="0" w:line="216" w:lineRule="auto"/>
        <w:ind w:left="110" w:right="5945" w:firstLine="0"/>
        <w:jc w:val="left"/>
        <w:rPr>
          <w:sz w:val="19"/>
        </w:rPr>
      </w:pPr>
      <w:r>
        <w:rPr>
          <w:color w:val="333333"/>
          <w:w w:val="105"/>
          <w:sz w:val="19"/>
        </w:rPr>
        <w:t>段页式管理中，地址映象表是（）。</w:t>
      </w:r>
      <w:r>
        <w:rPr>
          <w:rFonts w:ascii="Microsoft Sans Serif" w:eastAsia="Microsoft Sans Serif"/>
          <w:color w:val="333333"/>
          <w:sz w:val="19"/>
        </w:rPr>
        <w:t>A</w:t>
      </w:r>
      <w:r>
        <w:rPr>
          <w:color w:val="333333"/>
          <w:sz w:val="19"/>
        </w:rPr>
        <w:t>、每个作业或进程一张段表，一张页表</w:t>
      </w:r>
    </w:p>
    <w:p>
      <w:pPr>
        <w:pStyle w:val="3"/>
        <w:spacing w:line="300" w:lineRule="exact"/>
      </w:pPr>
      <w:r>
        <w:rPr>
          <w:rFonts w:ascii="Microsoft Sans Serif" w:eastAsia="Microsoft Sans Serif"/>
          <w:color w:val="333333"/>
        </w:rPr>
        <w:t>B</w:t>
      </w:r>
      <w:r>
        <w:rPr>
          <w:color w:val="333333"/>
        </w:rPr>
        <w:t>、每个作业或进程一张段表，每个段一张页表</w:t>
      </w:r>
    </w:p>
    <w:p>
      <w:pPr>
        <w:pStyle w:val="3"/>
        <w:spacing w:line="325" w:lineRule="exact"/>
      </w:pPr>
      <w:r>
        <w:rPr>
          <w:rFonts w:ascii="Microsoft Sans Serif" w:eastAsia="Microsoft Sans Serif"/>
          <w:color w:val="333333"/>
        </w:rPr>
        <w:t>C</w:t>
      </w:r>
      <w:r>
        <w:rPr>
          <w:color w:val="333333"/>
        </w:rPr>
        <w:t>、每个作业或进程的每个段一张段表，一张页表</w:t>
      </w:r>
    </w:p>
    <w:p>
      <w:pPr>
        <w:spacing w:after="0" w:line="325" w:lineRule="exact"/>
        <w:sectPr>
          <w:type w:val="continuous"/>
          <w:pgSz w:w="12240" w:h="15840"/>
          <w:pgMar w:top="660" w:right="1360" w:bottom="280" w:left="1380" w:header="720" w:footer="720" w:gutter="0"/>
          <w:cols w:space="720" w:num="1"/>
        </w:sectPr>
      </w:pPr>
    </w:p>
    <w:p>
      <w:pPr>
        <w:pStyle w:val="3"/>
        <w:spacing w:before="34"/>
      </w:pPr>
      <w:r>
        <w:rPr>
          <w:rFonts w:ascii="Microsoft Sans Serif" w:eastAsia="Microsoft Sans Serif"/>
          <w:color w:val="333333"/>
        </w:rPr>
        <w:t>D</w:t>
      </w:r>
      <w:r>
        <w:rPr>
          <w:color w:val="333333"/>
        </w:rPr>
        <w:t>、每个作业一张页表，每个段一张段表</w:t>
      </w:r>
    </w:p>
    <w:p>
      <w:pPr>
        <w:pStyle w:val="3"/>
        <w:rPr>
          <w:rFonts w:hint="eastAsia" w:ascii="Microsoft Sans Serif" w:eastAsia="宋体"/>
          <w:lang w:eastAsia="zh-CN"/>
        </w:rPr>
      </w:pPr>
      <w:r>
        <w:rPr>
          <w:rFonts w:hint="eastAsia" w:eastAsia="宋体"/>
          <w:color w:val="333333"/>
          <w:spacing w:val="3"/>
          <w:lang w:eastAsia="zh-CN"/>
        </w:rPr>
        <w:t xml:space="preserve"> </w:t>
      </w:r>
    </w:p>
    <w:p>
      <w:pPr>
        <w:pStyle w:val="8"/>
        <w:numPr>
          <w:ilvl w:val="0"/>
          <w:numId w:val="1"/>
        </w:numPr>
        <w:tabs>
          <w:tab w:val="left" w:pos="276"/>
        </w:tabs>
        <w:spacing w:before="115" w:after="0" w:line="333" w:lineRule="exact"/>
        <w:ind w:left="275" w:right="0" w:hanging="166"/>
        <w:jc w:val="left"/>
        <w:rPr>
          <w:sz w:val="19"/>
        </w:rPr>
      </w:pPr>
      <w:r>
        <w:rPr>
          <w:color w:val="333333"/>
          <w:sz w:val="19"/>
        </w:rPr>
        <w:t>在可变分区存储管理中，采用紧凑技术的目的是（）。</w:t>
      </w:r>
    </w:p>
    <w:p>
      <w:pPr>
        <w:pStyle w:val="3"/>
        <w:spacing w:line="315" w:lineRule="exact"/>
      </w:pPr>
      <w:r>
        <w:rPr>
          <w:rFonts w:ascii="Microsoft Sans Serif" w:eastAsia="Microsoft Sans Serif"/>
          <w:color w:val="333333"/>
        </w:rPr>
        <w:t>A</w:t>
      </w:r>
      <w:r>
        <w:rPr>
          <w:color w:val="333333"/>
          <w:spacing w:val="2"/>
        </w:rPr>
        <w:t xml:space="preserve">、便于地址变换 </w:t>
      </w:r>
      <w:r>
        <w:rPr>
          <w:rFonts w:ascii="Microsoft Sans Serif" w:eastAsia="Microsoft Sans Serif"/>
          <w:color w:val="333333"/>
        </w:rPr>
        <w:t>B</w:t>
      </w:r>
      <w:r>
        <w:rPr>
          <w:color w:val="333333"/>
          <w:spacing w:val="3"/>
        </w:rPr>
        <w:t xml:space="preserve">、合并分配区 </w:t>
      </w:r>
      <w:r>
        <w:rPr>
          <w:rFonts w:ascii="Microsoft Sans Serif" w:eastAsia="Microsoft Sans Serif"/>
          <w:color w:val="333333"/>
        </w:rPr>
        <w:t>C</w:t>
      </w:r>
      <w:r>
        <w:rPr>
          <w:color w:val="333333"/>
          <w:spacing w:val="3"/>
        </w:rPr>
        <w:t xml:space="preserve">、增加内存容量 </w:t>
      </w:r>
      <w:r>
        <w:rPr>
          <w:rFonts w:ascii="Microsoft Sans Serif" w:eastAsia="Microsoft Sans Serif"/>
          <w:color w:val="333333"/>
        </w:rPr>
        <w:t>D</w:t>
      </w:r>
      <w:r>
        <w:rPr>
          <w:color w:val="333333"/>
        </w:rPr>
        <w:t>、合并空闲分区</w:t>
      </w:r>
    </w:p>
    <w:p>
      <w:pPr>
        <w:pStyle w:val="3"/>
        <w:rPr>
          <w:rFonts w:hint="eastAsia" w:ascii="Microsoft Sans Serif" w:eastAsia="宋体"/>
          <w:lang w:eastAsia="zh-CN"/>
        </w:rPr>
      </w:pPr>
      <w:r>
        <w:rPr>
          <w:rFonts w:hint="eastAsia" w:eastAsia="宋体"/>
          <w:color w:val="333333"/>
          <w:spacing w:val="4"/>
          <w:lang w:eastAsia="zh-CN"/>
        </w:rPr>
        <w:t xml:space="preserve"> </w:t>
      </w:r>
    </w:p>
    <w:p>
      <w:pPr>
        <w:pStyle w:val="8"/>
        <w:numPr>
          <w:ilvl w:val="0"/>
          <w:numId w:val="1"/>
        </w:numPr>
        <w:tabs>
          <w:tab w:val="left" w:pos="387"/>
        </w:tabs>
        <w:spacing w:before="141" w:after="0" w:line="216" w:lineRule="auto"/>
        <w:ind w:left="110" w:right="3451" w:firstLine="0"/>
        <w:jc w:val="left"/>
        <w:rPr>
          <w:rFonts w:ascii="Microsoft Sans Serif" w:eastAsia="Microsoft Sans Serif"/>
          <w:sz w:val="19"/>
        </w:rPr>
      </w:pPr>
      <w:r>
        <w:rPr>
          <w:color w:val="333333"/>
          <w:sz w:val="19"/>
        </w:rPr>
        <w:t>选择在最近的过去使用次数最少的页面予以淘汰的算法称为（）。</w:t>
      </w:r>
      <w:r>
        <w:rPr>
          <w:color w:val="333333"/>
          <w:spacing w:val="1"/>
          <w:sz w:val="19"/>
        </w:rPr>
        <w:t xml:space="preserve"> </w:t>
      </w:r>
      <w:r>
        <w:rPr>
          <w:rFonts w:ascii="Microsoft Sans Serif" w:eastAsia="Microsoft Sans Serif"/>
          <w:color w:val="333333"/>
          <w:sz w:val="19"/>
        </w:rPr>
        <w:t>A</w:t>
      </w:r>
      <w:r>
        <w:rPr>
          <w:color w:val="333333"/>
          <w:sz w:val="19"/>
        </w:rPr>
        <w:t>、</w:t>
      </w:r>
      <w:r>
        <w:rPr>
          <w:rFonts w:ascii="Microsoft Sans Serif" w:eastAsia="Microsoft Sans Serif"/>
          <w:color w:val="333333"/>
          <w:sz w:val="19"/>
        </w:rPr>
        <w:t>Opt B</w:t>
      </w:r>
      <w:r>
        <w:rPr>
          <w:color w:val="333333"/>
          <w:sz w:val="19"/>
        </w:rPr>
        <w:t>、</w:t>
      </w:r>
      <w:r>
        <w:rPr>
          <w:rFonts w:ascii="Microsoft Sans Serif" w:eastAsia="Microsoft Sans Serif"/>
          <w:color w:val="333333"/>
          <w:sz w:val="19"/>
        </w:rPr>
        <w:t>LRU C</w:t>
      </w:r>
      <w:r>
        <w:rPr>
          <w:color w:val="333333"/>
          <w:sz w:val="19"/>
        </w:rPr>
        <w:t>、</w:t>
      </w:r>
      <w:r>
        <w:rPr>
          <w:rFonts w:ascii="Microsoft Sans Serif" w:eastAsia="Microsoft Sans Serif"/>
          <w:color w:val="333333"/>
          <w:sz w:val="19"/>
        </w:rPr>
        <w:t>MFU D</w:t>
      </w:r>
      <w:r>
        <w:rPr>
          <w:color w:val="333333"/>
          <w:sz w:val="19"/>
        </w:rPr>
        <w:t>、</w:t>
      </w:r>
      <w:r>
        <w:rPr>
          <w:rFonts w:ascii="Microsoft Sans Serif" w:eastAsia="Microsoft Sans Serif"/>
          <w:color w:val="333333"/>
          <w:sz w:val="19"/>
        </w:rPr>
        <w:t>LFU</w:t>
      </w:r>
    </w:p>
    <w:p>
      <w:pPr>
        <w:pStyle w:val="3"/>
        <w:spacing w:line="310" w:lineRule="exact"/>
        <w:rPr>
          <w:rFonts w:hint="eastAsia" w:ascii="Microsoft Sans Serif" w:eastAsia="宋体"/>
          <w:lang w:eastAsia="zh-CN"/>
        </w:rPr>
      </w:pPr>
      <w:r>
        <w:rPr>
          <w:rFonts w:hint="eastAsia" w:eastAsia="宋体"/>
          <w:color w:val="333333"/>
          <w:spacing w:val="4"/>
          <w:lang w:eastAsia="zh-CN"/>
        </w:rPr>
        <w:t xml:space="preserve"> </w:t>
      </w:r>
    </w:p>
    <w:p>
      <w:pPr>
        <w:pStyle w:val="8"/>
        <w:numPr>
          <w:ilvl w:val="0"/>
          <w:numId w:val="1"/>
        </w:numPr>
        <w:tabs>
          <w:tab w:val="left" w:pos="387"/>
        </w:tabs>
        <w:spacing w:before="130" w:after="0" w:line="325" w:lineRule="exact"/>
        <w:ind w:left="386" w:right="0" w:hanging="277"/>
        <w:jc w:val="left"/>
        <w:rPr>
          <w:sz w:val="19"/>
        </w:rPr>
      </w:pPr>
      <w:r>
        <w:rPr>
          <w:rFonts w:ascii="Microsoft Sans Serif" w:eastAsia="Microsoft Sans Serif"/>
          <w:color w:val="333333"/>
          <w:sz w:val="19"/>
        </w:rPr>
        <w:t>I/0</w:t>
      </w:r>
      <w:r>
        <w:rPr>
          <w:color w:val="333333"/>
          <w:sz w:val="19"/>
        </w:rPr>
        <w:t>系统硬件结构分为四级：</w:t>
      </w:r>
      <w:r>
        <w:rPr>
          <w:rFonts w:ascii="Microsoft Sans Serif" w:eastAsia="Microsoft Sans Serif"/>
          <w:color w:val="333333"/>
          <w:sz w:val="19"/>
        </w:rPr>
        <w:t>1.</w:t>
      </w:r>
      <w:r>
        <w:rPr>
          <w:color w:val="333333"/>
          <w:sz w:val="19"/>
        </w:rPr>
        <w:t>设备控制器，</w:t>
      </w:r>
      <w:r>
        <w:rPr>
          <w:rFonts w:ascii="Microsoft Sans Serif" w:eastAsia="Microsoft Sans Serif"/>
          <w:color w:val="333333"/>
          <w:sz w:val="19"/>
        </w:rPr>
        <w:t>2.I/0</w:t>
      </w:r>
      <w:r>
        <w:rPr>
          <w:color w:val="333333"/>
          <w:sz w:val="19"/>
        </w:rPr>
        <w:t>设备，</w:t>
      </w:r>
      <w:r>
        <w:rPr>
          <w:rFonts w:ascii="Microsoft Sans Serif" w:eastAsia="Microsoft Sans Serif"/>
          <w:color w:val="333333"/>
          <w:sz w:val="19"/>
        </w:rPr>
        <w:t>3.</w:t>
      </w:r>
      <w:r>
        <w:rPr>
          <w:color w:val="333333"/>
          <w:sz w:val="19"/>
        </w:rPr>
        <w:t>处理机，</w:t>
      </w:r>
      <w:r>
        <w:rPr>
          <w:rFonts w:ascii="Microsoft Sans Serif" w:eastAsia="Microsoft Sans Serif"/>
          <w:color w:val="333333"/>
          <w:sz w:val="19"/>
        </w:rPr>
        <w:t>4.I/0</w:t>
      </w:r>
      <w:r>
        <w:rPr>
          <w:color w:val="333333"/>
          <w:sz w:val="19"/>
        </w:rPr>
        <w:t>通道，按级别由高到低的顺序是</w:t>
      </w:r>
    </w:p>
    <w:p>
      <w:pPr>
        <w:pStyle w:val="3"/>
        <w:spacing w:line="308" w:lineRule="exact"/>
      </w:pPr>
      <w:r>
        <w:rPr>
          <w:color w:val="333333"/>
          <w:w w:val="105"/>
        </w:rPr>
        <w:t>（）。</w:t>
      </w:r>
    </w:p>
    <w:p>
      <w:pPr>
        <w:pStyle w:val="3"/>
        <w:spacing w:line="315" w:lineRule="exact"/>
        <w:rPr>
          <w:rFonts w:ascii="Microsoft Sans Serif" w:hAnsi="Microsoft Sans Serif" w:eastAsia="Microsoft Sans Serif"/>
        </w:rPr>
      </w:pPr>
      <w:r>
        <w:rPr>
          <w:rFonts w:ascii="Microsoft Sans Serif" w:hAnsi="Microsoft Sans Serif" w:eastAsia="Microsoft Sans Serif"/>
          <w:color w:val="333333"/>
          <w:w w:val="120"/>
        </w:rPr>
        <w:t>A</w:t>
      </w:r>
      <w:r>
        <w:rPr>
          <w:color w:val="333333"/>
          <w:w w:val="120"/>
        </w:rPr>
        <w:t>、</w:t>
      </w:r>
      <w:r>
        <w:rPr>
          <w:rFonts w:ascii="Microsoft Sans Serif" w:hAnsi="Microsoft Sans Serif" w:eastAsia="Microsoft Sans Serif"/>
          <w:color w:val="333333"/>
          <w:w w:val="120"/>
        </w:rPr>
        <w:t>2—4—1—3</w:t>
      </w:r>
    </w:p>
    <w:p>
      <w:pPr>
        <w:pStyle w:val="3"/>
        <w:spacing w:line="315" w:lineRule="exact"/>
        <w:rPr>
          <w:rFonts w:ascii="Microsoft Sans Serif" w:hAnsi="Microsoft Sans Serif" w:eastAsia="Microsoft Sans Serif"/>
        </w:rPr>
      </w:pPr>
      <w:r>
        <w:rPr>
          <w:rFonts w:ascii="Microsoft Sans Serif" w:hAnsi="Microsoft Sans Serif" w:eastAsia="Microsoft Sans Serif"/>
          <w:color w:val="333333"/>
          <w:w w:val="120"/>
        </w:rPr>
        <w:t>B</w:t>
      </w:r>
      <w:r>
        <w:rPr>
          <w:color w:val="333333"/>
          <w:w w:val="120"/>
        </w:rPr>
        <w:t>、</w:t>
      </w:r>
      <w:r>
        <w:rPr>
          <w:rFonts w:ascii="Microsoft Sans Serif" w:hAnsi="Microsoft Sans Serif" w:eastAsia="Microsoft Sans Serif"/>
          <w:color w:val="333333"/>
          <w:w w:val="120"/>
        </w:rPr>
        <w:t>3—1—4—2</w:t>
      </w:r>
    </w:p>
    <w:p>
      <w:pPr>
        <w:pStyle w:val="3"/>
        <w:spacing w:line="315" w:lineRule="exact"/>
        <w:rPr>
          <w:rFonts w:ascii="Microsoft Sans Serif" w:hAnsi="Microsoft Sans Serif" w:eastAsia="Microsoft Sans Serif"/>
        </w:rPr>
      </w:pPr>
      <w:r>
        <w:rPr>
          <w:rFonts w:ascii="Microsoft Sans Serif" w:hAnsi="Microsoft Sans Serif" w:eastAsia="Microsoft Sans Serif"/>
          <w:color w:val="333333"/>
          <w:w w:val="110"/>
        </w:rPr>
        <w:t>C</w:t>
      </w:r>
      <w:r>
        <w:rPr>
          <w:color w:val="333333"/>
          <w:w w:val="110"/>
        </w:rPr>
        <w:t>、</w:t>
      </w:r>
      <w:r>
        <w:rPr>
          <w:rFonts w:ascii="Microsoft Sans Serif" w:hAnsi="Microsoft Sans Serif" w:eastAsia="Microsoft Sans Serif"/>
          <w:color w:val="333333"/>
          <w:w w:val="120"/>
        </w:rPr>
        <w:t>2—1—4—3</w:t>
      </w:r>
    </w:p>
    <w:p>
      <w:pPr>
        <w:pStyle w:val="3"/>
        <w:spacing w:line="308" w:lineRule="exact"/>
        <w:rPr>
          <w:rFonts w:ascii="Microsoft Sans Serif" w:hAnsi="Microsoft Sans Serif" w:eastAsia="Microsoft Sans Serif"/>
        </w:rPr>
      </w:pPr>
      <w:r>
        <w:rPr>
          <w:rFonts w:ascii="Microsoft Sans Serif" w:hAnsi="Microsoft Sans Serif" w:eastAsia="Microsoft Sans Serif"/>
          <w:color w:val="333333"/>
          <w:w w:val="120"/>
        </w:rPr>
        <w:t>D</w:t>
      </w:r>
      <w:r>
        <w:rPr>
          <w:color w:val="333333"/>
          <w:w w:val="120"/>
        </w:rPr>
        <w:t>、</w:t>
      </w:r>
      <w:r>
        <w:rPr>
          <w:rFonts w:ascii="Microsoft Sans Serif" w:hAnsi="Microsoft Sans Serif" w:eastAsia="Microsoft Sans Serif"/>
          <w:color w:val="333333"/>
          <w:w w:val="120"/>
        </w:rPr>
        <w:t>3—4—1—2</w:t>
      </w:r>
    </w:p>
    <w:p>
      <w:pPr>
        <w:pStyle w:val="3"/>
        <w:spacing w:line="325" w:lineRule="exact"/>
        <w:rPr>
          <w:rFonts w:hint="eastAsia" w:ascii="Microsoft Sans Serif" w:eastAsia="宋体"/>
          <w:lang w:eastAsia="zh-CN"/>
        </w:rPr>
      </w:pPr>
      <w:r>
        <w:rPr>
          <w:rFonts w:hint="eastAsia" w:eastAsia="宋体"/>
          <w:color w:val="333333"/>
          <w:spacing w:val="4"/>
          <w:lang w:eastAsia="zh-CN"/>
        </w:rPr>
        <w:t xml:space="preserve"> </w:t>
      </w:r>
    </w:p>
    <w:p>
      <w:pPr>
        <w:pStyle w:val="8"/>
        <w:numPr>
          <w:ilvl w:val="0"/>
          <w:numId w:val="1"/>
        </w:numPr>
        <w:tabs>
          <w:tab w:val="left" w:pos="387"/>
        </w:tabs>
        <w:spacing w:before="165" w:after="0" w:line="206" w:lineRule="auto"/>
        <w:ind w:left="110" w:right="133" w:firstLine="0"/>
        <w:jc w:val="left"/>
        <w:rPr>
          <w:sz w:val="19"/>
        </w:rPr>
      </w:pPr>
      <w:r>
        <w:rPr>
          <w:color w:val="333333"/>
          <w:sz w:val="19"/>
        </w:rPr>
        <w:t>在可变式分区分配方案中，某一作业完成后，系统收回其主存空间，并与相邻空闲区合并，为此需修改空</w:t>
      </w:r>
      <w:r>
        <w:rPr>
          <w:color w:val="333333"/>
          <w:spacing w:val="1"/>
          <w:sz w:val="19"/>
        </w:rPr>
        <w:t xml:space="preserve"> </w:t>
      </w:r>
      <w:r>
        <w:rPr>
          <w:color w:val="333333"/>
          <w:w w:val="105"/>
          <w:sz w:val="19"/>
        </w:rPr>
        <w:t>闲区表，造成空闲区数减</w:t>
      </w:r>
      <w:r>
        <w:rPr>
          <w:rFonts w:ascii="Microsoft Sans Serif" w:eastAsia="Microsoft Sans Serif"/>
          <w:color w:val="333333"/>
          <w:w w:val="105"/>
          <w:sz w:val="19"/>
        </w:rPr>
        <w:t>1</w:t>
      </w:r>
      <w:r>
        <w:rPr>
          <w:color w:val="333333"/>
          <w:w w:val="105"/>
          <w:sz w:val="19"/>
        </w:rPr>
        <w:t>的情况是（）。</w:t>
      </w:r>
    </w:p>
    <w:p>
      <w:pPr>
        <w:pStyle w:val="3"/>
        <w:spacing w:before="3" w:line="216" w:lineRule="auto"/>
        <w:ind w:right="6317"/>
        <w:jc w:val="both"/>
      </w:pPr>
      <w:r>
        <w:rPr>
          <w:rFonts w:ascii="Microsoft Sans Serif" w:eastAsia="Microsoft Sans Serif"/>
          <w:color w:val="333333"/>
        </w:rPr>
        <w:t>A</w:t>
      </w:r>
      <w:r>
        <w:rPr>
          <w:color w:val="333333"/>
        </w:rPr>
        <w:t>、无上邻空闲区，也无下邻空闲区</w:t>
      </w:r>
      <w:r>
        <w:rPr>
          <w:rFonts w:ascii="Microsoft Sans Serif" w:eastAsia="Microsoft Sans Serif"/>
          <w:color w:val="333333"/>
        </w:rPr>
        <w:t>B</w:t>
      </w:r>
      <w:r>
        <w:rPr>
          <w:color w:val="333333"/>
        </w:rPr>
        <w:t>、有上邻空闲区，但无下邻空闲区</w:t>
      </w:r>
      <w:r>
        <w:rPr>
          <w:rFonts w:ascii="Microsoft Sans Serif" w:eastAsia="Microsoft Sans Serif"/>
          <w:color w:val="333333"/>
        </w:rPr>
        <w:t>C</w:t>
      </w:r>
      <w:r>
        <w:rPr>
          <w:color w:val="333333"/>
        </w:rPr>
        <w:t>、有下邻空闲区，但无上邻空闲区</w:t>
      </w:r>
      <w:r>
        <w:rPr>
          <w:rFonts w:ascii="Microsoft Sans Serif" w:eastAsia="Microsoft Sans Serif"/>
          <w:color w:val="333333"/>
        </w:rPr>
        <w:t>D</w:t>
      </w:r>
      <w:r>
        <w:rPr>
          <w:color w:val="333333"/>
        </w:rPr>
        <w:t>、有上邻空闲区，也有下邻空闲区</w:t>
      </w:r>
    </w:p>
    <w:p>
      <w:pPr>
        <w:pStyle w:val="3"/>
        <w:spacing w:line="310" w:lineRule="exact"/>
        <w:jc w:val="both"/>
        <w:rPr>
          <w:rFonts w:hint="eastAsia" w:ascii="Microsoft Sans Serif" w:eastAsia="宋体"/>
          <w:lang w:eastAsia="zh-CN"/>
        </w:rPr>
      </w:pPr>
      <w:r>
        <w:rPr>
          <w:rFonts w:hint="eastAsia" w:eastAsia="宋体"/>
          <w:color w:val="333333"/>
          <w:spacing w:val="4"/>
          <w:lang w:eastAsia="zh-CN"/>
        </w:rPr>
        <w:t xml:space="preserve"> </w:t>
      </w:r>
    </w:p>
    <w:p>
      <w:pPr>
        <w:pStyle w:val="8"/>
        <w:numPr>
          <w:ilvl w:val="0"/>
          <w:numId w:val="1"/>
        </w:numPr>
        <w:tabs>
          <w:tab w:val="left" w:pos="387"/>
        </w:tabs>
        <w:spacing w:before="141" w:after="0" w:line="216" w:lineRule="auto"/>
        <w:ind w:left="110" w:right="141" w:firstLine="0"/>
        <w:jc w:val="left"/>
        <w:rPr>
          <w:sz w:val="19"/>
        </w:rPr>
      </w:pPr>
      <w:r>
        <w:rPr>
          <w:color w:val="333333"/>
          <w:sz w:val="19"/>
        </w:rPr>
        <w:t>关于文件系统应具备的功能，最完整且准确的选项是（</w:t>
      </w:r>
      <w:r>
        <w:rPr>
          <w:color w:val="333333"/>
          <w:spacing w:val="47"/>
          <w:sz w:val="19"/>
        </w:rPr>
        <w:t xml:space="preserve"> </w:t>
      </w:r>
      <w:r>
        <w:rPr>
          <w:color w:val="333333"/>
          <w:sz w:val="19"/>
        </w:rPr>
        <w:t>）。①实现</w:t>
      </w:r>
      <w:r>
        <w:rPr>
          <w:rFonts w:ascii="Microsoft Sans Serif" w:hAnsi="Microsoft Sans Serif" w:eastAsia="Microsoft Sans Serif"/>
          <w:color w:val="333333"/>
          <w:sz w:val="19"/>
        </w:rPr>
        <w:t>“</w:t>
      </w:r>
      <w:r>
        <w:rPr>
          <w:color w:val="333333"/>
          <w:sz w:val="19"/>
        </w:rPr>
        <w:t>按名存取</w:t>
      </w:r>
      <w:r>
        <w:rPr>
          <w:rFonts w:ascii="Microsoft Sans Serif" w:hAnsi="Microsoft Sans Serif" w:eastAsia="Microsoft Sans Serif"/>
          <w:color w:val="333333"/>
          <w:sz w:val="19"/>
        </w:rPr>
        <w:t>”</w:t>
      </w:r>
      <w:r>
        <w:rPr>
          <w:color w:val="333333"/>
          <w:sz w:val="19"/>
        </w:rPr>
        <w:t>②分配文件存储空间③实现</w:t>
      </w:r>
      <w:r>
        <w:rPr>
          <w:color w:val="333333"/>
          <w:w w:val="105"/>
          <w:sz w:val="19"/>
        </w:rPr>
        <w:t>文件目录管理④提供合适的存取方法以适应各种不同的应用⑤实现文件的共享、保护和保密</w:t>
      </w:r>
    </w:p>
    <w:p>
      <w:pPr>
        <w:pStyle w:val="3"/>
        <w:spacing w:line="308" w:lineRule="exact"/>
      </w:pPr>
      <w:r>
        <w:rPr>
          <w:rFonts w:ascii="Microsoft Sans Serif" w:hAnsi="Microsoft Sans Serif"/>
          <w:color w:val="333333"/>
        </w:rPr>
        <w:t>A.</w:t>
      </w:r>
      <w:r>
        <w:rPr>
          <w:rFonts w:ascii="Microsoft Sans Serif" w:hAnsi="Microsoft Sans Serif"/>
          <w:color w:val="333333"/>
          <w:spacing w:val="9"/>
        </w:rPr>
        <w:t xml:space="preserve"> </w:t>
      </w:r>
      <w:r>
        <w:rPr>
          <w:color w:val="333333"/>
        </w:rPr>
        <w:t>①②③④⑤</w:t>
      </w:r>
    </w:p>
    <w:p>
      <w:pPr>
        <w:pStyle w:val="3"/>
        <w:spacing w:before="12" w:line="211" w:lineRule="auto"/>
        <w:ind w:right="8282"/>
      </w:pPr>
      <w:r>
        <w:rPr>
          <w:rFonts w:ascii="Microsoft Sans Serif" w:hAnsi="Microsoft Sans Serif" w:eastAsia="Microsoft Sans Serif"/>
          <w:color w:val="333333"/>
        </w:rPr>
        <w:t>B.</w:t>
      </w:r>
      <w:r>
        <w:rPr>
          <w:rFonts w:ascii="Microsoft Sans Serif" w:hAnsi="Microsoft Sans Serif" w:eastAsia="Microsoft Sans Serif"/>
          <w:color w:val="333333"/>
          <w:spacing w:val="6"/>
        </w:rPr>
        <w:t xml:space="preserve"> </w:t>
      </w:r>
      <w:r>
        <w:rPr>
          <w:color w:val="333333"/>
        </w:rPr>
        <w:t>①②③④</w:t>
      </w:r>
      <w:r>
        <w:rPr>
          <w:color w:val="333333"/>
          <w:spacing w:val="1"/>
        </w:rPr>
        <w:t xml:space="preserve"> </w:t>
      </w:r>
      <w:r>
        <w:rPr>
          <w:rFonts w:ascii="Microsoft Sans Serif" w:hAnsi="Microsoft Sans Serif" w:eastAsia="Microsoft Sans Serif"/>
          <w:color w:val="333333"/>
        </w:rPr>
        <w:t>C</w:t>
      </w:r>
      <w:r>
        <w:rPr>
          <w:color w:val="333333"/>
        </w:rPr>
        <w:t>、②③④⑤</w:t>
      </w:r>
      <w:r>
        <w:rPr>
          <w:color w:val="333333"/>
          <w:spacing w:val="-54"/>
        </w:rPr>
        <w:t xml:space="preserve"> </w:t>
      </w:r>
      <w:r>
        <w:rPr>
          <w:rFonts w:ascii="Microsoft Sans Serif" w:hAnsi="Microsoft Sans Serif" w:eastAsia="Microsoft Sans Serif"/>
          <w:color w:val="333333"/>
        </w:rPr>
        <w:t>D</w:t>
      </w:r>
      <w:r>
        <w:rPr>
          <w:color w:val="333333"/>
        </w:rPr>
        <w:t>、③④⑤</w:t>
      </w:r>
    </w:p>
    <w:p>
      <w:pPr>
        <w:pStyle w:val="8"/>
        <w:numPr>
          <w:ilvl w:val="0"/>
          <w:numId w:val="1"/>
        </w:numPr>
        <w:tabs>
          <w:tab w:val="left" w:pos="387"/>
        </w:tabs>
        <w:spacing w:before="140" w:after="0" w:line="216" w:lineRule="auto"/>
        <w:ind w:left="110" w:right="4427" w:firstLine="0"/>
        <w:jc w:val="left"/>
        <w:rPr>
          <w:sz w:val="19"/>
        </w:rPr>
      </w:pPr>
      <w:r>
        <w:rPr>
          <w:color w:val="333333"/>
          <w:sz w:val="19"/>
        </w:rPr>
        <w:t>下面关于选择进程调度算法的准则中不正确的是（）。</w:t>
      </w:r>
      <w:r>
        <w:rPr>
          <w:rFonts w:ascii="Microsoft Sans Serif" w:eastAsia="Microsoft Sans Serif"/>
          <w:color w:val="333333"/>
          <w:w w:val="105"/>
          <w:sz w:val="19"/>
        </w:rPr>
        <w:t>A</w:t>
      </w:r>
      <w:r>
        <w:rPr>
          <w:color w:val="333333"/>
          <w:w w:val="105"/>
          <w:sz w:val="19"/>
        </w:rPr>
        <w:t>、尽可能提高系统的吞吐量</w:t>
      </w:r>
    </w:p>
    <w:p>
      <w:pPr>
        <w:pStyle w:val="3"/>
        <w:spacing w:before="1" w:line="216" w:lineRule="auto"/>
        <w:ind w:right="5942"/>
      </w:pPr>
      <w:r>
        <w:rPr>
          <w:rFonts w:ascii="Microsoft Sans Serif" w:eastAsia="Microsoft Sans Serif"/>
          <w:color w:val="333333"/>
        </w:rPr>
        <w:t>B</w:t>
      </w:r>
      <w:r>
        <w:rPr>
          <w:color w:val="333333"/>
        </w:rPr>
        <w:t>、适当增加进程在就绪队列的等待时间</w:t>
      </w:r>
      <w:r>
        <w:rPr>
          <w:rFonts w:ascii="Microsoft Sans Serif" w:eastAsia="Microsoft Sans Serif"/>
          <w:color w:val="333333"/>
          <w:w w:val="105"/>
        </w:rPr>
        <w:t>C</w:t>
      </w:r>
      <w:r>
        <w:rPr>
          <w:color w:val="333333"/>
          <w:w w:val="105"/>
        </w:rPr>
        <w:t>、尽快响应交互式用户的请求</w:t>
      </w:r>
    </w:p>
    <w:p>
      <w:pPr>
        <w:pStyle w:val="3"/>
        <w:spacing w:line="300" w:lineRule="exact"/>
      </w:pPr>
      <w:r>
        <w:rPr>
          <w:rFonts w:ascii="Microsoft Sans Serif" w:eastAsia="Microsoft Sans Serif"/>
          <w:color w:val="333333"/>
        </w:rPr>
        <w:t>D</w:t>
      </w:r>
      <w:r>
        <w:rPr>
          <w:color w:val="333333"/>
        </w:rPr>
        <w:t>、尽量提高</w:t>
      </w:r>
      <w:r>
        <w:rPr>
          <w:rFonts w:ascii="Microsoft Sans Serif" w:eastAsia="Microsoft Sans Serif"/>
          <w:color w:val="333333"/>
        </w:rPr>
        <w:t>CPU</w:t>
      </w:r>
      <w:r>
        <w:rPr>
          <w:color w:val="333333"/>
        </w:rPr>
        <w:t>利用率</w:t>
      </w:r>
    </w:p>
    <w:p>
      <w:pPr>
        <w:pStyle w:val="8"/>
        <w:numPr>
          <w:ilvl w:val="0"/>
          <w:numId w:val="1"/>
        </w:numPr>
        <w:tabs>
          <w:tab w:val="left" w:pos="387"/>
        </w:tabs>
        <w:spacing w:before="165" w:after="0" w:line="206" w:lineRule="auto"/>
        <w:ind w:left="110" w:right="5877" w:firstLine="0"/>
        <w:jc w:val="left"/>
        <w:rPr>
          <w:sz w:val="19"/>
        </w:rPr>
      </w:pPr>
      <w:bookmarkStart w:id="6" w:name="_GoBack"/>
      <w:bookmarkEnd w:id="6"/>
      <w:r>
        <w:rPr>
          <w:color w:val="333333"/>
          <w:sz w:val="19"/>
        </w:rPr>
        <w:t>当某一信号量的值为</w:t>
      </w:r>
      <w:r>
        <w:rPr>
          <w:rFonts w:ascii="Microsoft Sans Serif" w:eastAsia="Microsoft Sans Serif"/>
          <w:color w:val="333333"/>
          <w:sz w:val="19"/>
        </w:rPr>
        <w:t>2</w:t>
      </w:r>
      <w:r>
        <w:rPr>
          <w:color w:val="333333"/>
          <w:sz w:val="19"/>
        </w:rPr>
        <w:t>时，说明（）。</w:t>
      </w:r>
      <w:r>
        <w:rPr>
          <w:rFonts w:ascii="Microsoft Sans Serif" w:eastAsia="Microsoft Sans Serif"/>
          <w:color w:val="333333"/>
          <w:w w:val="105"/>
          <w:sz w:val="19"/>
        </w:rPr>
        <w:t>A</w:t>
      </w:r>
      <w:r>
        <w:rPr>
          <w:color w:val="333333"/>
          <w:w w:val="105"/>
          <w:sz w:val="19"/>
        </w:rPr>
        <w:t>、有</w:t>
      </w:r>
      <w:r>
        <w:rPr>
          <w:rFonts w:ascii="Microsoft Sans Serif" w:eastAsia="Microsoft Sans Serif"/>
          <w:color w:val="333333"/>
          <w:w w:val="105"/>
          <w:sz w:val="19"/>
        </w:rPr>
        <w:t>2</w:t>
      </w:r>
      <w:r>
        <w:rPr>
          <w:color w:val="333333"/>
          <w:w w:val="105"/>
          <w:sz w:val="19"/>
        </w:rPr>
        <w:t>份关于该信号量的资源可分配</w:t>
      </w:r>
    </w:p>
    <w:p>
      <w:pPr>
        <w:pStyle w:val="3"/>
        <w:spacing w:line="311" w:lineRule="exact"/>
      </w:pPr>
      <w:r>
        <w:rPr>
          <w:rFonts w:ascii="Microsoft Sans Serif" w:eastAsia="Microsoft Sans Serif"/>
          <w:color w:val="333333"/>
        </w:rPr>
        <w:t>B</w:t>
      </w:r>
      <w:r>
        <w:rPr>
          <w:color w:val="333333"/>
        </w:rPr>
        <w:t>、在该信号量的队列中有两个进程</w:t>
      </w:r>
    </w:p>
    <w:p>
      <w:pPr>
        <w:pStyle w:val="3"/>
        <w:spacing w:before="8" w:line="216" w:lineRule="auto"/>
        <w:ind w:right="5750"/>
      </w:pPr>
      <w:r>
        <w:rPr>
          <w:rFonts w:ascii="Microsoft Sans Serif" w:eastAsia="Microsoft Sans Serif"/>
          <w:color w:val="333333"/>
        </w:rPr>
        <w:t>C</w:t>
      </w:r>
      <w:r>
        <w:rPr>
          <w:color w:val="333333"/>
        </w:rPr>
        <w:t>、有两个进程由于申请相应资源而被阻塞</w:t>
      </w:r>
      <w:r>
        <w:rPr>
          <w:rFonts w:ascii="Microsoft Sans Serif" w:eastAsia="Microsoft Sans Serif"/>
          <w:color w:val="333333"/>
          <w:w w:val="105"/>
        </w:rPr>
        <w:t>D</w:t>
      </w:r>
      <w:r>
        <w:rPr>
          <w:color w:val="333333"/>
          <w:w w:val="105"/>
        </w:rPr>
        <w:t>、系统中有两个并行执行的进程</w:t>
      </w:r>
    </w:p>
    <w:p>
      <w:pPr>
        <w:pStyle w:val="3"/>
        <w:spacing w:line="325" w:lineRule="exact"/>
        <w:rPr>
          <w:rFonts w:hint="eastAsia" w:ascii="Microsoft Sans Serif" w:eastAsia="宋体"/>
          <w:lang w:eastAsia="zh-CN"/>
        </w:rPr>
      </w:pPr>
      <w:r>
        <w:rPr>
          <w:rFonts w:hint="eastAsia" w:eastAsia="宋体"/>
          <w:color w:val="333333"/>
          <w:spacing w:val="3"/>
          <w:lang w:eastAsia="zh-CN"/>
        </w:rPr>
        <w:t xml:space="preserve"> </w:t>
      </w:r>
    </w:p>
    <w:p>
      <w:pPr>
        <w:spacing w:after="0" w:line="325" w:lineRule="exact"/>
        <w:rPr>
          <w:rFonts w:ascii="Microsoft Sans Serif" w:eastAsia="Microsoft Sans Serif"/>
        </w:rPr>
        <w:sectPr>
          <w:pgSz w:w="12240" w:h="15840"/>
          <w:pgMar w:top="500" w:right="1360" w:bottom="280" w:left="1380" w:header="720" w:footer="720" w:gutter="0"/>
          <w:cols w:space="720" w:num="1"/>
        </w:sectPr>
      </w:pPr>
    </w:p>
    <w:p>
      <w:pPr>
        <w:pStyle w:val="8"/>
        <w:numPr>
          <w:ilvl w:val="0"/>
          <w:numId w:val="1"/>
        </w:numPr>
        <w:tabs>
          <w:tab w:val="left" w:pos="387"/>
        </w:tabs>
        <w:spacing w:before="59" w:after="0" w:line="216" w:lineRule="auto"/>
        <w:ind w:left="110" w:right="5598" w:firstLine="0"/>
        <w:jc w:val="left"/>
        <w:rPr>
          <w:sz w:val="19"/>
        </w:rPr>
      </w:pPr>
      <w:r>
        <w:rPr>
          <w:color w:val="333333"/>
          <w:sz w:val="19"/>
        </w:rPr>
        <w:t>下列哪个不是连续组织方式的缺点（）。</w:t>
      </w:r>
      <w:r>
        <w:rPr>
          <w:rFonts w:ascii="Microsoft Sans Serif" w:eastAsia="Microsoft Sans Serif"/>
          <w:color w:val="333333"/>
          <w:w w:val="105"/>
          <w:sz w:val="19"/>
        </w:rPr>
        <w:t>A</w:t>
      </w:r>
      <w:r>
        <w:rPr>
          <w:color w:val="333333"/>
          <w:w w:val="105"/>
          <w:sz w:val="19"/>
        </w:rPr>
        <w:t>、要求为一个文件分配连续的存储空间</w:t>
      </w:r>
    </w:p>
    <w:p>
      <w:pPr>
        <w:pStyle w:val="3"/>
        <w:spacing w:before="10" w:line="206" w:lineRule="auto"/>
        <w:ind w:right="6918"/>
      </w:pPr>
      <w:r>
        <w:rPr>
          <w:rFonts w:ascii="Microsoft Sans Serif" w:eastAsia="Microsoft Sans Serif"/>
          <w:color w:val="333333"/>
        </w:rPr>
        <w:t>B</w:t>
      </w:r>
      <w:r>
        <w:rPr>
          <w:color w:val="333333"/>
        </w:rPr>
        <w:t>、必须事先知道文件的长度</w:t>
      </w:r>
      <w:r>
        <w:rPr>
          <w:rFonts w:ascii="Microsoft Sans Serif" w:eastAsia="Microsoft Sans Serif"/>
          <w:color w:val="333333"/>
          <w:w w:val="105"/>
        </w:rPr>
        <w:t>C</w:t>
      </w:r>
      <w:r>
        <w:rPr>
          <w:color w:val="333333"/>
          <w:w w:val="105"/>
        </w:rPr>
        <w:t>、顺序访问速度快</w:t>
      </w:r>
    </w:p>
    <w:p>
      <w:pPr>
        <w:pStyle w:val="3"/>
        <w:spacing w:line="311" w:lineRule="exact"/>
      </w:pPr>
      <w:r>
        <w:rPr>
          <w:rFonts w:ascii="Microsoft Sans Serif" w:eastAsia="Microsoft Sans Serif"/>
          <w:color w:val="333333"/>
        </w:rPr>
        <w:t>D</w:t>
      </w:r>
      <w:r>
        <w:rPr>
          <w:color w:val="333333"/>
        </w:rPr>
        <w:t>、对于那些动态增长的文件，很难为其分配空间</w:t>
      </w:r>
    </w:p>
    <w:p>
      <w:pPr>
        <w:pStyle w:val="3"/>
        <w:rPr>
          <w:rFonts w:hint="eastAsia" w:ascii="Microsoft Sans Serif" w:eastAsia="宋体"/>
          <w:lang w:eastAsia="zh-CN"/>
        </w:rPr>
      </w:pPr>
      <w:r>
        <w:rPr>
          <w:rFonts w:hint="eastAsia" w:eastAsia="宋体"/>
          <w:color w:val="333333"/>
          <w:spacing w:val="1"/>
          <w:lang w:eastAsia="zh-CN"/>
        </w:rPr>
        <w:t xml:space="preserve"> </w:t>
      </w:r>
    </w:p>
    <w:p>
      <w:pPr>
        <w:pStyle w:val="8"/>
        <w:numPr>
          <w:ilvl w:val="0"/>
          <w:numId w:val="1"/>
        </w:numPr>
        <w:tabs>
          <w:tab w:val="left" w:pos="387"/>
        </w:tabs>
        <w:spacing w:before="141" w:after="0" w:line="216" w:lineRule="auto"/>
        <w:ind w:left="110" w:right="113" w:firstLine="0"/>
        <w:jc w:val="left"/>
        <w:rPr>
          <w:sz w:val="19"/>
        </w:rPr>
      </w:pPr>
      <w:r>
        <w:rPr>
          <w:color w:val="333333"/>
          <w:sz w:val="19"/>
        </w:rPr>
        <w:t>若外存容量足够大，则虚拟存储器的容量是由计算机的地址结构决定的，设</w:t>
      </w:r>
      <w:r>
        <w:rPr>
          <w:rFonts w:ascii="Microsoft Sans Serif" w:eastAsia="Microsoft Sans Serif"/>
          <w:color w:val="333333"/>
          <w:sz w:val="19"/>
        </w:rPr>
        <w:t>CPU</w:t>
      </w:r>
      <w:r>
        <w:rPr>
          <w:color w:val="333333"/>
          <w:sz w:val="19"/>
        </w:rPr>
        <w:t>有</w:t>
      </w:r>
      <w:r>
        <w:rPr>
          <w:rFonts w:ascii="Microsoft Sans Serif" w:eastAsia="Microsoft Sans Serif"/>
          <w:color w:val="333333"/>
          <w:sz w:val="19"/>
        </w:rPr>
        <w:t>32</w:t>
      </w:r>
      <w:r>
        <w:rPr>
          <w:color w:val="333333"/>
          <w:sz w:val="19"/>
        </w:rPr>
        <w:t>位地址，则它的虚地</w:t>
      </w:r>
      <w:r>
        <w:rPr>
          <w:color w:val="333333"/>
          <w:spacing w:val="1"/>
          <w:sz w:val="19"/>
        </w:rPr>
        <w:t xml:space="preserve"> </w:t>
      </w:r>
      <w:r>
        <w:rPr>
          <w:color w:val="333333"/>
          <w:w w:val="105"/>
          <w:sz w:val="19"/>
        </w:rPr>
        <w:t>址空间为（）字节。</w:t>
      </w:r>
    </w:p>
    <w:p>
      <w:pPr>
        <w:pStyle w:val="3"/>
        <w:spacing w:line="308" w:lineRule="exact"/>
        <w:rPr>
          <w:rFonts w:ascii="Microsoft Sans Serif" w:eastAsia="Microsoft Sans Serif"/>
        </w:rPr>
      </w:pPr>
      <w:r>
        <w:rPr>
          <w:rFonts w:ascii="Microsoft Sans Serif" w:eastAsia="Microsoft Sans Serif"/>
          <w:color w:val="333333"/>
        </w:rPr>
        <w:t>A</w:t>
      </w:r>
      <w:r>
        <w:rPr>
          <w:color w:val="333333"/>
        </w:rPr>
        <w:t>、</w:t>
      </w:r>
      <w:r>
        <w:rPr>
          <w:rFonts w:ascii="Microsoft Sans Serif" w:eastAsia="Microsoft Sans Serif"/>
          <w:color w:val="333333"/>
        </w:rPr>
        <w:t>2G</w:t>
      </w:r>
      <w:r>
        <w:rPr>
          <w:rFonts w:ascii="Microsoft Sans Serif" w:eastAsia="Microsoft Sans Serif"/>
          <w:color w:val="333333"/>
          <w:spacing w:val="7"/>
        </w:rPr>
        <w:t xml:space="preserve"> </w:t>
      </w:r>
      <w:r>
        <w:rPr>
          <w:rFonts w:ascii="Microsoft Sans Serif" w:eastAsia="Microsoft Sans Serif"/>
          <w:color w:val="333333"/>
        </w:rPr>
        <w:t>B</w:t>
      </w:r>
      <w:r>
        <w:rPr>
          <w:color w:val="333333"/>
        </w:rPr>
        <w:t>、</w:t>
      </w:r>
      <w:r>
        <w:rPr>
          <w:rFonts w:ascii="Microsoft Sans Serif" w:eastAsia="Microsoft Sans Serif"/>
          <w:color w:val="333333"/>
        </w:rPr>
        <w:t>4G</w:t>
      </w:r>
      <w:r>
        <w:rPr>
          <w:rFonts w:ascii="Microsoft Sans Serif" w:eastAsia="Microsoft Sans Serif"/>
          <w:color w:val="333333"/>
          <w:spacing w:val="7"/>
        </w:rPr>
        <w:t xml:space="preserve"> </w:t>
      </w:r>
      <w:r>
        <w:rPr>
          <w:rFonts w:ascii="Microsoft Sans Serif" w:eastAsia="Microsoft Sans Serif"/>
          <w:color w:val="333333"/>
        </w:rPr>
        <w:t>C</w:t>
      </w:r>
      <w:r>
        <w:rPr>
          <w:color w:val="333333"/>
        </w:rPr>
        <w:t>、</w:t>
      </w:r>
      <w:r>
        <w:rPr>
          <w:rFonts w:ascii="Microsoft Sans Serif" w:eastAsia="Microsoft Sans Serif"/>
          <w:color w:val="333333"/>
        </w:rPr>
        <w:t>100K</w:t>
      </w:r>
      <w:r>
        <w:rPr>
          <w:rFonts w:ascii="Microsoft Sans Serif" w:eastAsia="Microsoft Sans Serif"/>
          <w:color w:val="333333"/>
          <w:spacing w:val="7"/>
        </w:rPr>
        <w:t xml:space="preserve"> </w:t>
      </w:r>
      <w:r>
        <w:rPr>
          <w:rFonts w:ascii="Microsoft Sans Serif" w:eastAsia="Microsoft Sans Serif"/>
          <w:color w:val="333333"/>
        </w:rPr>
        <w:t>D</w:t>
      </w:r>
      <w:r>
        <w:rPr>
          <w:color w:val="333333"/>
        </w:rPr>
        <w:t>、</w:t>
      </w:r>
      <w:r>
        <w:rPr>
          <w:rFonts w:ascii="Microsoft Sans Serif" w:eastAsia="Microsoft Sans Serif"/>
          <w:color w:val="333333"/>
        </w:rPr>
        <w:t>640K</w:t>
      </w:r>
    </w:p>
    <w:p>
      <w:pPr>
        <w:pStyle w:val="3"/>
        <w:rPr>
          <w:rFonts w:hint="eastAsia" w:ascii="Microsoft Sans Serif" w:eastAsia="宋体"/>
          <w:lang w:eastAsia="zh-CN"/>
        </w:rPr>
      </w:pPr>
      <w:r>
        <w:rPr>
          <w:rFonts w:hint="eastAsia" w:eastAsia="宋体"/>
          <w:color w:val="333333"/>
          <w:spacing w:val="3"/>
          <w:lang w:eastAsia="zh-CN"/>
        </w:rPr>
        <w:t xml:space="preserve"> </w:t>
      </w:r>
    </w:p>
    <w:p>
      <w:pPr>
        <w:pStyle w:val="8"/>
        <w:numPr>
          <w:ilvl w:val="0"/>
          <w:numId w:val="1"/>
        </w:numPr>
        <w:tabs>
          <w:tab w:val="left" w:pos="387"/>
        </w:tabs>
        <w:spacing w:before="115" w:after="0" w:line="333" w:lineRule="exact"/>
        <w:ind w:left="386" w:right="0" w:hanging="277"/>
        <w:jc w:val="left"/>
        <w:rPr>
          <w:sz w:val="19"/>
        </w:rPr>
      </w:pPr>
      <w:r>
        <w:rPr>
          <w:color w:val="333333"/>
          <w:sz w:val="19"/>
        </w:rPr>
        <w:t>静态重定位的时机是（）。</w:t>
      </w:r>
    </w:p>
    <w:p>
      <w:pPr>
        <w:pStyle w:val="3"/>
        <w:spacing w:line="308" w:lineRule="exact"/>
      </w:pPr>
      <w:r>
        <w:rPr>
          <w:rFonts w:ascii="Microsoft Sans Serif" w:eastAsia="Microsoft Sans Serif"/>
          <w:color w:val="333333"/>
        </w:rPr>
        <w:t>A</w:t>
      </w:r>
      <w:r>
        <w:rPr>
          <w:color w:val="333333"/>
          <w:spacing w:val="2"/>
        </w:rPr>
        <w:t xml:space="preserve">、程序编译时 </w:t>
      </w:r>
      <w:r>
        <w:rPr>
          <w:rFonts w:ascii="Microsoft Sans Serif" w:eastAsia="Microsoft Sans Serif"/>
          <w:color w:val="333333"/>
        </w:rPr>
        <w:t>B</w:t>
      </w:r>
      <w:r>
        <w:rPr>
          <w:color w:val="333333"/>
          <w:spacing w:val="2"/>
        </w:rPr>
        <w:t xml:space="preserve">、程序链接时 </w:t>
      </w:r>
      <w:r>
        <w:rPr>
          <w:rFonts w:ascii="Microsoft Sans Serif" w:eastAsia="Microsoft Sans Serif"/>
          <w:color w:val="333333"/>
        </w:rPr>
        <w:t>C</w:t>
      </w:r>
      <w:r>
        <w:rPr>
          <w:color w:val="333333"/>
          <w:spacing w:val="2"/>
        </w:rPr>
        <w:t xml:space="preserve">、程序装入时 </w:t>
      </w:r>
      <w:r>
        <w:rPr>
          <w:rFonts w:ascii="Microsoft Sans Serif" w:eastAsia="Microsoft Sans Serif"/>
          <w:color w:val="333333"/>
        </w:rPr>
        <w:t>D</w:t>
      </w:r>
      <w:r>
        <w:rPr>
          <w:color w:val="333333"/>
        </w:rPr>
        <w:t>、程序运行时</w:t>
      </w:r>
    </w:p>
    <w:p>
      <w:pPr>
        <w:pStyle w:val="3"/>
        <w:spacing w:line="325" w:lineRule="exact"/>
        <w:rPr>
          <w:rFonts w:hint="eastAsia" w:ascii="Microsoft Sans Serif" w:eastAsia="宋体"/>
          <w:lang w:eastAsia="zh-CN"/>
        </w:rPr>
      </w:pPr>
      <w:r>
        <w:rPr>
          <w:rFonts w:hint="eastAsia" w:eastAsia="宋体"/>
          <w:color w:val="333333"/>
          <w:spacing w:val="1"/>
          <w:lang w:eastAsia="zh-CN"/>
        </w:rPr>
        <w:t xml:space="preserve"> </w:t>
      </w:r>
    </w:p>
    <w:p>
      <w:pPr>
        <w:pStyle w:val="8"/>
        <w:numPr>
          <w:ilvl w:val="0"/>
          <w:numId w:val="1"/>
        </w:numPr>
        <w:tabs>
          <w:tab w:val="left" w:pos="387"/>
        </w:tabs>
        <w:spacing w:before="165" w:after="0" w:line="206" w:lineRule="auto"/>
        <w:ind w:left="110" w:right="6574" w:firstLine="0"/>
        <w:jc w:val="left"/>
        <w:rPr>
          <w:sz w:val="19"/>
        </w:rPr>
      </w:pPr>
      <w:r>
        <w:rPr>
          <w:color w:val="333333"/>
          <w:sz w:val="19"/>
        </w:rPr>
        <w:t>特权指令可以在（）中执行。</w:t>
      </w:r>
      <w:r>
        <w:rPr>
          <w:rFonts w:ascii="Microsoft Sans Serif" w:eastAsia="Microsoft Sans Serif"/>
          <w:color w:val="333333"/>
          <w:w w:val="105"/>
          <w:sz w:val="19"/>
        </w:rPr>
        <w:t>A</w:t>
      </w:r>
      <w:r>
        <w:rPr>
          <w:color w:val="333333"/>
          <w:w w:val="105"/>
          <w:sz w:val="19"/>
        </w:rPr>
        <w:t>、目态</w:t>
      </w:r>
    </w:p>
    <w:p>
      <w:pPr>
        <w:pStyle w:val="3"/>
        <w:spacing w:line="311" w:lineRule="exact"/>
      </w:pPr>
      <w:r>
        <w:rPr>
          <w:rFonts w:ascii="Microsoft Sans Serif" w:eastAsia="Microsoft Sans Serif"/>
          <w:color w:val="333333"/>
        </w:rPr>
        <w:t>B</w:t>
      </w:r>
      <w:r>
        <w:rPr>
          <w:color w:val="333333"/>
        </w:rPr>
        <w:t>、浏览器中</w:t>
      </w:r>
    </w:p>
    <w:p>
      <w:pPr>
        <w:pStyle w:val="3"/>
        <w:spacing w:before="8" w:line="216" w:lineRule="auto"/>
        <w:ind w:right="8073"/>
      </w:pPr>
      <w:r>
        <w:rPr>
          <w:rFonts w:ascii="Microsoft Sans Serif" w:eastAsia="Microsoft Sans Serif"/>
          <w:color w:val="333333"/>
        </w:rPr>
        <w:t>C</w:t>
      </w:r>
      <w:r>
        <w:rPr>
          <w:color w:val="333333"/>
        </w:rPr>
        <w:t>、任意的时间</w:t>
      </w:r>
      <w:r>
        <w:rPr>
          <w:rFonts w:ascii="Microsoft Sans Serif" w:eastAsia="Microsoft Sans Serif"/>
          <w:color w:val="333333"/>
        </w:rPr>
        <w:t>D</w:t>
      </w:r>
      <w:r>
        <w:rPr>
          <w:color w:val="333333"/>
        </w:rPr>
        <w:t>、进程调度中</w:t>
      </w:r>
    </w:p>
    <w:p>
      <w:pPr>
        <w:pStyle w:val="3"/>
        <w:spacing w:line="325" w:lineRule="exact"/>
        <w:rPr>
          <w:rFonts w:hint="eastAsia" w:ascii="Microsoft Sans Serif" w:eastAsia="宋体"/>
          <w:lang w:eastAsia="zh-CN"/>
        </w:rPr>
      </w:pPr>
      <w:r>
        <w:rPr>
          <w:rFonts w:hint="eastAsia" w:eastAsia="宋体"/>
          <w:color w:val="333333"/>
          <w:spacing w:val="1"/>
          <w:lang w:eastAsia="zh-CN"/>
        </w:rPr>
        <w:t xml:space="preserve"> </w:t>
      </w:r>
    </w:p>
    <w:p>
      <w:pPr>
        <w:pStyle w:val="3"/>
        <w:spacing w:before="115"/>
      </w:pPr>
      <w:r>
        <w:rPr>
          <w:rFonts w:ascii="Microsoft Sans Serif" w:eastAsia="Microsoft Sans Serif"/>
          <w:color w:val="333333"/>
        </w:rPr>
        <w:t>20.</w:t>
      </w:r>
      <w:r>
        <w:rPr>
          <w:color w:val="333333"/>
        </w:rPr>
        <w:t>（）对实时系统最重要。</w:t>
      </w:r>
    </w:p>
    <w:p>
      <w:pPr>
        <w:pStyle w:val="3"/>
        <w:tabs>
          <w:tab w:val="left" w:pos="2218"/>
        </w:tabs>
        <w:spacing w:line="308" w:lineRule="exact"/>
      </w:pPr>
      <w:r>
        <w:rPr>
          <w:rFonts w:ascii="Microsoft Sans Serif" w:eastAsia="Microsoft Sans Serif"/>
          <w:color w:val="333333"/>
        </w:rPr>
        <w:t>A</w:t>
      </w:r>
      <w:r>
        <w:rPr>
          <w:color w:val="333333"/>
        </w:rPr>
        <w:t>、及时性</w:t>
      </w:r>
      <w:r>
        <w:rPr>
          <w:color w:val="333333"/>
          <w:spacing w:val="2"/>
        </w:rPr>
        <w:t xml:space="preserve"> </w:t>
      </w:r>
      <w:r>
        <w:rPr>
          <w:rFonts w:ascii="Microsoft Sans Serif" w:eastAsia="Microsoft Sans Serif"/>
          <w:color w:val="333333"/>
        </w:rPr>
        <w:t>B</w:t>
      </w:r>
      <w:r>
        <w:rPr>
          <w:color w:val="333333"/>
        </w:rPr>
        <w:t>、交互性</w:t>
      </w:r>
      <w:r>
        <w:rPr>
          <w:color w:val="333333"/>
        </w:rPr>
        <w:tab/>
      </w:r>
      <w:r>
        <w:rPr>
          <w:rFonts w:ascii="Microsoft Sans Serif" w:eastAsia="Microsoft Sans Serif"/>
          <w:color w:val="333333"/>
        </w:rPr>
        <w:t>C</w:t>
      </w:r>
      <w:r>
        <w:rPr>
          <w:color w:val="333333"/>
        </w:rPr>
        <w:t>、共享性</w:t>
      </w:r>
      <w:r>
        <w:rPr>
          <w:color w:val="333333"/>
          <w:spacing w:val="11"/>
        </w:rPr>
        <w:t xml:space="preserve"> </w:t>
      </w:r>
      <w:r>
        <w:rPr>
          <w:rFonts w:ascii="Microsoft Sans Serif" w:eastAsia="Microsoft Sans Serif"/>
          <w:color w:val="333333"/>
        </w:rPr>
        <w:t>D</w:t>
      </w:r>
      <w:r>
        <w:rPr>
          <w:color w:val="333333"/>
        </w:rPr>
        <w:t>、运行效率</w:t>
      </w:r>
    </w:p>
    <w:p>
      <w:pPr>
        <w:pStyle w:val="3"/>
        <w:spacing w:line="325" w:lineRule="exact"/>
        <w:rPr>
          <w:rFonts w:hint="eastAsia" w:ascii="Microsoft Sans Serif" w:eastAsia="宋体"/>
          <w:lang w:eastAsia="zh-CN"/>
        </w:rPr>
      </w:pPr>
      <w:r>
        <w:rPr>
          <w:rFonts w:hint="eastAsia" w:eastAsia="宋体"/>
          <w:color w:val="333333"/>
          <w:spacing w:val="3"/>
          <w:lang w:eastAsia="zh-CN"/>
        </w:rPr>
        <w:t xml:space="preserve"> </w:t>
      </w:r>
    </w:p>
    <w:p>
      <w:pPr>
        <w:pStyle w:val="8"/>
        <w:numPr>
          <w:ilvl w:val="0"/>
          <w:numId w:val="2"/>
        </w:numPr>
        <w:tabs>
          <w:tab w:val="left" w:pos="387"/>
        </w:tabs>
        <w:spacing w:before="140" w:after="0" w:line="216" w:lineRule="auto"/>
        <w:ind w:left="110" w:right="7096" w:firstLine="0"/>
        <w:jc w:val="both"/>
        <w:rPr>
          <w:sz w:val="19"/>
        </w:rPr>
      </w:pPr>
      <w:r>
        <w:rPr>
          <w:rFonts w:ascii="Microsoft Sans Serif" w:eastAsia="Microsoft Sans Serif"/>
          <w:color w:val="333333"/>
          <w:sz w:val="19"/>
        </w:rPr>
        <w:t>OS</w:t>
      </w:r>
      <w:r>
        <w:rPr>
          <w:color w:val="333333"/>
          <w:sz w:val="19"/>
        </w:rPr>
        <w:t>的不确定性是指（）</w:t>
      </w:r>
      <w:r>
        <w:rPr>
          <w:color w:val="333333"/>
          <w:spacing w:val="-54"/>
          <w:sz w:val="19"/>
        </w:rPr>
        <w:t xml:space="preserve"> </w:t>
      </w:r>
      <w:r>
        <w:rPr>
          <w:rFonts w:ascii="Microsoft Sans Serif" w:eastAsia="Microsoft Sans Serif"/>
          <w:color w:val="333333"/>
          <w:sz w:val="19"/>
        </w:rPr>
        <w:t>A</w:t>
      </w:r>
      <w:r>
        <w:rPr>
          <w:color w:val="333333"/>
          <w:sz w:val="19"/>
        </w:rPr>
        <w:t>、程序的运行结果不确定</w:t>
      </w:r>
      <w:r>
        <w:rPr>
          <w:rFonts w:ascii="Microsoft Sans Serif" w:eastAsia="Microsoft Sans Serif"/>
          <w:color w:val="333333"/>
          <w:sz w:val="19"/>
        </w:rPr>
        <w:t>B</w:t>
      </w:r>
      <w:r>
        <w:rPr>
          <w:color w:val="333333"/>
          <w:sz w:val="19"/>
        </w:rPr>
        <w:t>、程序的运行次序不确定</w:t>
      </w:r>
    </w:p>
    <w:p>
      <w:pPr>
        <w:pStyle w:val="3"/>
        <w:spacing w:before="1" w:line="216" w:lineRule="auto"/>
        <w:ind w:right="6726"/>
        <w:rPr>
          <w:rFonts w:ascii="Microsoft Sans Serif" w:eastAsia="Microsoft Sans Serif"/>
        </w:rPr>
      </w:pPr>
      <w:r>
        <w:rPr>
          <w:rFonts w:ascii="Microsoft Sans Serif" w:eastAsia="Microsoft Sans Serif"/>
          <w:color w:val="333333"/>
        </w:rPr>
        <w:t>C</w:t>
      </w:r>
      <w:r>
        <w:rPr>
          <w:color w:val="333333"/>
        </w:rPr>
        <w:t>、程序多次运行的时间不确定</w:t>
      </w:r>
      <w:r>
        <w:rPr>
          <w:rFonts w:ascii="Microsoft Sans Serif" w:eastAsia="Microsoft Sans Serif"/>
          <w:color w:val="333333"/>
        </w:rPr>
        <w:t>D</w:t>
      </w:r>
      <w:r>
        <w:rPr>
          <w:color w:val="333333"/>
        </w:rPr>
        <w:t>、</w:t>
      </w:r>
      <w:r>
        <w:rPr>
          <w:rFonts w:ascii="Microsoft Sans Serif" w:eastAsia="Microsoft Sans Serif"/>
          <w:color w:val="333333"/>
        </w:rPr>
        <w:t>A</w:t>
      </w:r>
      <w:r>
        <w:rPr>
          <w:color w:val="333333"/>
        </w:rPr>
        <w:t>、</w:t>
      </w:r>
      <w:r>
        <w:rPr>
          <w:rFonts w:ascii="Microsoft Sans Serif" w:eastAsia="Microsoft Sans Serif"/>
          <w:color w:val="333333"/>
        </w:rPr>
        <w:t>B</w:t>
      </w:r>
      <w:r>
        <w:rPr>
          <w:color w:val="333333"/>
        </w:rPr>
        <w:t>和</w:t>
      </w:r>
      <w:r>
        <w:rPr>
          <w:rFonts w:ascii="Microsoft Sans Serif" w:eastAsia="Microsoft Sans Serif"/>
          <w:color w:val="333333"/>
        </w:rPr>
        <w:t>C</w:t>
      </w:r>
    </w:p>
    <w:p>
      <w:pPr>
        <w:pStyle w:val="3"/>
        <w:spacing w:line="310" w:lineRule="exact"/>
        <w:rPr>
          <w:rFonts w:hint="eastAsia" w:ascii="Microsoft Sans Serif" w:eastAsia="宋体"/>
          <w:lang w:eastAsia="zh-CN"/>
        </w:rPr>
      </w:pPr>
      <w:r>
        <w:rPr>
          <w:rFonts w:hint="eastAsia" w:eastAsia="宋体"/>
          <w:color w:val="333333"/>
          <w:spacing w:val="4"/>
          <w:lang w:eastAsia="zh-CN"/>
        </w:rPr>
        <w:t xml:space="preserve"> </w:t>
      </w:r>
    </w:p>
    <w:p>
      <w:pPr>
        <w:pStyle w:val="8"/>
        <w:numPr>
          <w:ilvl w:val="0"/>
          <w:numId w:val="2"/>
        </w:numPr>
        <w:tabs>
          <w:tab w:val="left" w:pos="387"/>
        </w:tabs>
        <w:spacing w:before="130" w:after="0" w:line="325" w:lineRule="exact"/>
        <w:ind w:left="386" w:right="0" w:hanging="277"/>
        <w:jc w:val="left"/>
        <w:rPr>
          <w:sz w:val="19"/>
        </w:rPr>
      </w:pPr>
      <w:r>
        <w:rPr>
          <w:color w:val="333333"/>
          <w:sz w:val="19"/>
        </w:rPr>
        <w:t>在进程状态转换时，下列（）转换是不可能发生的</w:t>
      </w:r>
    </w:p>
    <w:p>
      <w:pPr>
        <w:pStyle w:val="3"/>
        <w:spacing w:line="308" w:lineRule="exact"/>
      </w:pPr>
      <w:r>
        <w:rPr>
          <w:rFonts w:ascii="Microsoft Sans Serif" w:hAnsi="Microsoft Sans Serif" w:eastAsia="Microsoft Sans Serif"/>
          <w:color w:val="333333"/>
        </w:rPr>
        <w:t>A</w:t>
      </w:r>
      <w:r>
        <w:rPr>
          <w:color w:val="333333"/>
        </w:rPr>
        <w:t>、就绪态</w:t>
      </w:r>
      <w:r>
        <w:rPr>
          <w:rFonts w:ascii="Microsoft Sans Serif" w:hAnsi="Microsoft Sans Serif" w:eastAsia="Microsoft Sans Serif"/>
          <w:color w:val="333333"/>
        </w:rPr>
        <w:t>→</w:t>
      </w:r>
      <w:r>
        <w:rPr>
          <w:color w:val="333333"/>
          <w:spacing w:val="7"/>
        </w:rPr>
        <w:t xml:space="preserve">运行态 </w:t>
      </w:r>
      <w:r>
        <w:rPr>
          <w:rFonts w:ascii="Microsoft Sans Serif" w:hAnsi="Microsoft Sans Serif" w:eastAsia="Microsoft Sans Serif"/>
          <w:color w:val="333333"/>
        </w:rPr>
        <w:t>B</w:t>
      </w:r>
      <w:r>
        <w:rPr>
          <w:color w:val="333333"/>
        </w:rPr>
        <w:t>、运行态</w:t>
      </w:r>
      <w:r>
        <w:rPr>
          <w:rFonts w:ascii="Microsoft Sans Serif" w:hAnsi="Microsoft Sans Serif" w:eastAsia="Microsoft Sans Serif"/>
          <w:color w:val="333333"/>
        </w:rPr>
        <w:t>→</w:t>
      </w:r>
      <w:r>
        <w:rPr>
          <w:color w:val="333333"/>
          <w:spacing w:val="7"/>
        </w:rPr>
        <w:t xml:space="preserve">就绪态 </w:t>
      </w:r>
      <w:r>
        <w:rPr>
          <w:rFonts w:ascii="Microsoft Sans Serif" w:hAnsi="Microsoft Sans Serif" w:eastAsia="Microsoft Sans Serif"/>
          <w:color w:val="333333"/>
        </w:rPr>
        <w:t>C</w:t>
      </w:r>
      <w:r>
        <w:rPr>
          <w:color w:val="333333"/>
        </w:rPr>
        <w:t>、运行态</w:t>
      </w:r>
      <w:r>
        <w:rPr>
          <w:rFonts w:ascii="Microsoft Sans Serif" w:hAnsi="Microsoft Sans Serif" w:eastAsia="Microsoft Sans Serif"/>
          <w:color w:val="333333"/>
        </w:rPr>
        <w:t>→</w:t>
      </w:r>
      <w:r>
        <w:rPr>
          <w:color w:val="333333"/>
          <w:spacing w:val="7"/>
        </w:rPr>
        <w:t xml:space="preserve">阻塞态 </w:t>
      </w:r>
      <w:r>
        <w:rPr>
          <w:rFonts w:ascii="Microsoft Sans Serif" w:hAnsi="Microsoft Sans Serif" w:eastAsia="Microsoft Sans Serif"/>
          <w:color w:val="333333"/>
        </w:rPr>
        <w:t>D</w:t>
      </w:r>
      <w:r>
        <w:rPr>
          <w:color w:val="333333"/>
        </w:rPr>
        <w:t>、阻塞态</w:t>
      </w:r>
      <w:r>
        <w:rPr>
          <w:rFonts w:ascii="Microsoft Sans Serif" w:hAnsi="Microsoft Sans Serif" w:eastAsia="Microsoft Sans Serif"/>
          <w:color w:val="333333"/>
        </w:rPr>
        <w:t>→</w:t>
      </w:r>
      <w:r>
        <w:rPr>
          <w:color w:val="333333"/>
        </w:rPr>
        <w:t>运行态</w:t>
      </w:r>
    </w:p>
    <w:p>
      <w:pPr>
        <w:pStyle w:val="3"/>
        <w:rPr>
          <w:rFonts w:hint="eastAsia" w:ascii="Microsoft Sans Serif" w:eastAsia="宋体"/>
          <w:lang w:eastAsia="zh-CN"/>
        </w:rPr>
      </w:pPr>
      <w:r>
        <w:rPr>
          <w:rFonts w:hint="eastAsia" w:eastAsia="宋体"/>
          <w:color w:val="333333"/>
          <w:spacing w:val="4"/>
          <w:lang w:eastAsia="zh-CN"/>
        </w:rPr>
        <w:t xml:space="preserve"> </w:t>
      </w:r>
    </w:p>
    <w:p>
      <w:pPr>
        <w:pStyle w:val="8"/>
        <w:numPr>
          <w:ilvl w:val="0"/>
          <w:numId w:val="2"/>
        </w:numPr>
        <w:tabs>
          <w:tab w:val="left" w:pos="387"/>
        </w:tabs>
        <w:spacing w:before="115" w:after="0" w:line="333" w:lineRule="exact"/>
        <w:ind w:left="386" w:right="0" w:hanging="277"/>
        <w:jc w:val="left"/>
        <w:rPr>
          <w:sz w:val="19"/>
        </w:rPr>
      </w:pPr>
      <w:r>
        <w:rPr>
          <w:color w:val="333333"/>
          <w:sz w:val="19"/>
        </w:rPr>
        <w:t>一个进程释放一种资源将有可能导致一个或几个进程（）。</w:t>
      </w:r>
    </w:p>
    <w:p>
      <w:pPr>
        <w:pStyle w:val="3"/>
        <w:spacing w:line="315" w:lineRule="exact"/>
      </w:pPr>
      <w:r>
        <w:rPr>
          <w:rFonts w:ascii="Microsoft Sans Serif" w:eastAsia="Microsoft Sans Serif"/>
          <w:color w:val="333333"/>
        </w:rPr>
        <w:t>A</w:t>
      </w:r>
      <w:r>
        <w:rPr>
          <w:color w:val="333333"/>
          <w:spacing w:val="3"/>
        </w:rPr>
        <w:t xml:space="preserve">、由就绪变运行 </w:t>
      </w:r>
      <w:r>
        <w:rPr>
          <w:rFonts w:ascii="Microsoft Sans Serif" w:eastAsia="Microsoft Sans Serif"/>
          <w:color w:val="333333"/>
        </w:rPr>
        <w:t>B</w:t>
      </w:r>
      <w:r>
        <w:rPr>
          <w:color w:val="333333"/>
          <w:spacing w:val="3"/>
        </w:rPr>
        <w:t xml:space="preserve">、由运行变就绪 </w:t>
      </w:r>
      <w:r>
        <w:rPr>
          <w:rFonts w:ascii="Microsoft Sans Serif" w:eastAsia="Microsoft Sans Serif"/>
          <w:color w:val="333333"/>
        </w:rPr>
        <w:t>C</w:t>
      </w:r>
      <w:r>
        <w:rPr>
          <w:color w:val="333333"/>
          <w:spacing w:val="3"/>
        </w:rPr>
        <w:t xml:space="preserve">、由阻塞变运行 </w:t>
      </w:r>
      <w:r>
        <w:rPr>
          <w:rFonts w:ascii="Microsoft Sans Serif" w:eastAsia="Microsoft Sans Serif"/>
          <w:color w:val="333333"/>
        </w:rPr>
        <w:t>D</w:t>
      </w:r>
      <w:r>
        <w:rPr>
          <w:color w:val="333333"/>
        </w:rPr>
        <w:t>、由阻塞变就绪</w:t>
      </w:r>
    </w:p>
    <w:p>
      <w:pPr>
        <w:pStyle w:val="3"/>
        <w:rPr>
          <w:rFonts w:ascii="Microsoft Sans Serif" w:eastAsia="Microsoft Sans Serif"/>
        </w:rPr>
      </w:pPr>
      <w:r>
        <w:rPr>
          <w:color w:val="333333"/>
        </w:rPr>
        <w:t>【参考答案】</w:t>
      </w:r>
      <w:r>
        <w:rPr>
          <w:rFonts w:ascii="Microsoft Sans Serif" w:eastAsia="Microsoft Sans Serif"/>
          <w:color w:val="333333"/>
        </w:rPr>
        <w:t>D</w:t>
      </w:r>
    </w:p>
    <w:p>
      <w:pPr>
        <w:pStyle w:val="8"/>
        <w:numPr>
          <w:ilvl w:val="0"/>
          <w:numId w:val="2"/>
        </w:numPr>
        <w:tabs>
          <w:tab w:val="left" w:pos="387"/>
        </w:tabs>
        <w:spacing w:before="140" w:after="0" w:line="216" w:lineRule="auto"/>
        <w:ind w:left="110" w:right="2559" w:firstLine="0"/>
        <w:jc w:val="left"/>
        <w:rPr>
          <w:rFonts w:ascii="Microsoft Sans Serif" w:eastAsia="Microsoft Sans Serif"/>
          <w:sz w:val="19"/>
        </w:rPr>
      </w:pPr>
      <w:r>
        <w:rPr>
          <w:color w:val="333333"/>
          <w:sz w:val="19"/>
        </w:rPr>
        <w:t>如果信号量的当前值为一</w:t>
      </w:r>
      <w:r>
        <w:rPr>
          <w:rFonts w:ascii="Microsoft Sans Serif" w:eastAsia="Microsoft Sans Serif"/>
          <w:color w:val="333333"/>
          <w:sz w:val="19"/>
        </w:rPr>
        <w:t>4</w:t>
      </w:r>
      <w:r>
        <w:rPr>
          <w:color w:val="333333"/>
          <w:sz w:val="19"/>
        </w:rPr>
        <w:t>，则表示系统中在该信号量上有（）个进程等待。</w:t>
      </w:r>
      <w:r>
        <w:rPr>
          <w:color w:val="333333"/>
          <w:spacing w:val="1"/>
          <w:sz w:val="19"/>
        </w:rPr>
        <w:t xml:space="preserve"> </w:t>
      </w:r>
      <w:r>
        <w:rPr>
          <w:rFonts w:ascii="Microsoft Sans Serif" w:eastAsia="Microsoft Sans Serif"/>
          <w:color w:val="333333"/>
          <w:w w:val="105"/>
          <w:sz w:val="19"/>
        </w:rPr>
        <w:t>A</w:t>
      </w:r>
      <w:r>
        <w:rPr>
          <w:color w:val="333333"/>
          <w:w w:val="105"/>
          <w:sz w:val="19"/>
        </w:rPr>
        <w:t>、</w:t>
      </w:r>
      <w:r>
        <w:rPr>
          <w:rFonts w:ascii="Microsoft Sans Serif" w:eastAsia="Microsoft Sans Serif"/>
          <w:color w:val="333333"/>
          <w:w w:val="105"/>
          <w:sz w:val="19"/>
        </w:rPr>
        <w:t>4</w:t>
      </w:r>
      <w:r>
        <w:rPr>
          <w:rFonts w:ascii="Microsoft Sans Serif" w:eastAsia="Microsoft Sans Serif"/>
          <w:color w:val="333333"/>
          <w:spacing w:val="-4"/>
          <w:w w:val="105"/>
          <w:sz w:val="19"/>
        </w:rPr>
        <w:t xml:space="preserve"> </w:t>
      </w:r>
      <w:r>
        <w:rPr>
          <w:rFonts w:ascii="Microsoft Sans Serif" w:eastAsia="Microsoft Sans Serif"/>
          <w:color w:val="333333"/>
          <w:w w:val="105"/>
          <w:sz w:val="19"/>
        </w:rPr>
        <w:t>B</w:t>
      </w:r>
      <w:r>
        <w:rPr>
          <w:color w:val="333333"/>
          <w:w w:val="105"/>
          <w:sz w:val="19"/>
        </w:rPr>
        <w:t>、</w:t>
      </w:r>
      <w:r>
        <w:rPr>
          <w:rFonts w:ascii="Microsoft Sans Serif" w:eastAsia="Microsoft Sans Serif"/>
          <w:color w:val="333333"/>
          <w:w w:val="105"/>
          <w:sz w:val="19"/>
        </w:rPr>
        <w:t>3</w:t>
      </w:r>
      <w:r>
        <w:rPr>
          <w:rFonts w:ascii="Microsoft Sans Serif" w:eastAsia="Microsoft Sans Serif"/>
          <w:color w:val="333333"/>
          <w:spacing w:val="-3"/>
          <w:w w:val="105"/>
          <w:sz w:val="19"/>
        </w:rPr>
        <w:t xml:space="preserve"> </w:t>
      </w:r>
      <w:r>
        <w:rPr>
          <w:rFonts w:ascii="Microsoft Sans Serif" w:eastAsia="Microsoft Sans Serif"/>
          <w:color w:val="333333"/>
          <w:w w:val="105"/>
          <w:sz w:val="19"/>
        </w:rPr>
        <w:t>C</w:t>
      </w:r>
      <w:r>
        <w:rPr>
          <w:color w:val="333333"/>
          <w:w w:val="105"/>
          <w:sz w:val="19"/>
        </w:rPr>
        <w:t>、</w:t>
      </w:r>
      <w:r>
        <w:rPr>
          <w:rFonts w:ascii="Microsoft Sans Serif" w:eastAsia="Microsoft Sans Serif"/>
          <w:color w:val="333333"/>
          <w:w w:val="105"/>
          <w:sz w:val="19"/>
        </w:rPr>
        <w:t>5</w:t>
      </w:r>
      <w:r>
        <w:rPr>
          <w:rFonts w:ascii="Microsoft Sans Serif" w:eastAsia="Microsoft Sans Serif"/>
          <w:color w:val="333333"/>
          <w:spacing w:val="-3"/>
          <w:w w:val="105"/>
          <w:sz w:val="19"/>
        </w:rPr>
        <w:t xml:space="preserve"> </w:t>
      </w:r>
      <w:r>
        <w:rPr>
          <w:rFonts w:ascii="Microsoft Sans Serif" w:eastAsia="Microsoft Sans Serif"/>
          <w:color w:val="333333"/>
          <w:w w:val="105"/>
          <w:sz w:val="19"/>
        </w:rPr>
        <w:t>D</w:t>
      </w:r>
      <w:r>
        <w:rPr>
          <w:color w:val="333333"/>
          <w:w w:val="105"/>
          <w:sz w:val="19"/>
        </w:rPr>
        <w:t>、</w:t>
      </w:r>
      <w:r>
        <w:rPr>
          <w:rFonts w:ascii="Microsoft Sans Serif" w:eastAsia="Microsoft Sans Serif"/>
          <w:color w:val="333333"/>
          <w:w w:val="105"/>
          <w:sz w:val="19"/>
        </w:rPr>
        <w:t>0</w:t>
      </w:r>
    </w:p>
    <w:p>
      <w:pPr>
        <w:pStyle w:val="3"/>
        <w:spacing w:line="325" w:lineRule="exact"/>
        <w:rPr>
          <w:rFonts w:hint="eastAsia" w:ascii="Microsoft Sans Serif" w:eastAsia="宋体"/>
          <w:lang w:eastAsia="zh-CN"/>
        </w:rPr>
      </w:pPr>
      <w:r>
        <w:rPr>
          <w:rFonts w:hint="eastAsia" w:eastAsia="宋体"/>
          <w:color w:val="333333"/>
          <w:spacing w:val="3"/>
          <w:lang w:eastAsia="zh-CN"/>
        </w:rPr>
        <w:t xml:space="preserve"> </w:t>
      </w:r>
    </w:p>
    <w:p>
      <w:pPr>
        <w:pStyle w:val="8"/>
        <w:numPr>
          <w:ilvl w:val="0"/>
          <w:numId w:val="2"/>
        </w:numPr>
        <w:tabs>
          <w:tab w:val="left" w:pos="387"/>
        </w:tabs>
        <w:spacing w:before="115" w:after="0" w:line="333" w:lineRule="exact"/>
        <w:ind w:left="386" w:right="0" w:hanging="277"/>
        <w:jc w:val="left"/>
        <w:rPr>
          <w:sz w:val="19"/>
        </w:rPr>
      </w:pPr>
      <w:r>
        <w:rPr>
          <w:color w:val="333333"/>
          <w:sz w:val="19"/>
        </w:rPr>
        <w:t>在可变分区存储管理中的紧凑技术可以（）。</w:t>
      </w:r>
    </w:p>
    <w:p>
      <w:pPr>
        <w:pStyle w:val="3"/>
        <w:spacing w:line="315" w:lineRule="exact"/>
      </w:pPr>
      <w:r>
        <w:rPr>
          <w:rFonts w:ascii="Microsoft Sans Serif" w:eastAsia="Microsoft Sans Serif"/>
          <w:color w:val="333333"/>
        </w:rPr>
        <w:t>A</w:t>
      </w:r>
      <w:r>
        <w:rPr>
          <w:color w:val="333333"/>
          <w:spacing w:val="3"/>
        </w:rPr>
        <w:t xml:space="preserve">、集中空闲区 </w:t>
      </w:r>
      <w:r>
        <w:rPr>
          <w:rFonts w:ascii="Microsoft Sans Serif" w:eastAsia="Microsoft Sans Serif"/>
          <w:color w:val="333333"/>
        </w:rPr>
        <w:t>B</w:t>
      </w:r>
      <w:r>
        <w:rPr>
          <w:color w:val="333333"/>
          <w:spacing w:val="3"/>
        </w:rPr>
        <w:t xml:space="preserve">、增加主存容量 </w:t>
      </w:r>
      <w:r>
        <w:rPr>
          <w:rFonts w:ascii="Microsoft Sans Serif" w:eastAsia="Microsoft Sans Serif"/>
          <w:color w:val="333333"/>
        </w:rPr>
        <w:t>C</w:t>
      </w:r>
      <w:r>
        <w:rPr>
          <w:color w:val="333333"/>
          <w:spacing w:val="3"/>
        </w:rPr>
        <w:t xml:space="preserve">、缩短访问时间 </w:t>
      </w:r>
      <w:r>
        <w:rPr>
          <w:rFonts w:ascii="Microsoft Sans Serif" w:eastAsia="Microsoft Sans Serif"/>
          <w:color w:val="333333"/>
        </w:rPr>
        <w:t>D</w:t>
      </w:r>
      <w:r>
        <w:rPr>
          <w:color w:val="333333"/>
        </w:rPr>
        <w:t>、加速地址转换</w:t>
      </w:r>
    </w:p>
    <w:p>
      <w:pPr>
        <w:pStyle w:val="3"/>
        <w:rPr>
          <w:rFonts w:hint="eastAsia" w:ascii="Microsoft Sans Serif" w:eastAsia="宋体"/>
          <w:lang w:eastAsia="zh-CN"/>
        </w:rPr>
      </w:pPr>
      <w:r>
        <w:rPr>
          <w:rFonts w:hint="eastAsia" w:eastAsia="宋体"/>
          <w:color w:val="333333"/>
          <w:spacing w:val="3"/>
          <w:lang w:eastAsia="zh-CN"/>
        </w:rPr>
        <w:t xml:space="preserve"> </w:t>
      </w:r>
    </w:p>
    <w:p>
      <w:pPr>
        <w:spacing w:after="0"/>
        <w:rPr>
          <w:rFonts w:ascii="Microsoft Sans Serif" w:eastAsia="Microsoft Sans Serif"/>
        </w:rPr>
        <w:sectPr>
          <w:pgSz w:w="12240" w:h="15840"/>
          <w:pgMar w:top="500" w:right="1360" w:bottom="280" w:left="1380" w:header="720" w:footer="720" w:gutter="0"/>
          <w:cols w:space="720" w:num="1"/>
        </w:sectPr>
      </w:pPr>
    </w:p>
    <w:p>
      <w:pPr>
        <w:pStyle w:val="8"/>
        <w:numPr>
          <w:ilvl w:val="0"/>
          <w:numId w:val="2"/>
        </w:numPr>
        <w:tabs>
          <w:tab w:val="left" w:pos="387"/>
        </w:tabs>
        <w:spacing w:before="59" w:after="0" w:line="216" w:lineRule="auto"/>
        <w:ind w:left="110" w:right="2476" w:firstLine="0"/>
        <w:jc w:val="left"/>
        <w:rPr>
          <w:sz w:val="19"/>
        </w:rPr>
      </w:pPr>
      <w:r>
        <w:rPr>
          <w:color w:val="333333"/>
          <w:sz w:val="19"/>
        </w:rPr>
        <w:t>在分区存储管理中，下面的（）最有可能使得高地址空间变成为大的空闲区。</w:t>
      </w:r>
      <w:r>
        <w:rPr>
          <w:color w:val="333333"/>
          <w:spacing w:val="1"/>
          <w:sz w:val="19"/>
        </w:rPr>
        <w:t xml:space="preserve"> </w:t>
      </w:r>
      <w:r>
        <w:rPr>
          <w:rFonts w:ascii="Microsoft Sans Serif" w:eastAsia="Microsoft Sans Serif"/>
          <w:color w:val="333333"/>
          <w:w w:val="105"/>
          <w:sz w:val="19"/>
        </w:rPr>
        <w:t>A</w:t>
      </w:r>
      <w:r>
        <w:rPr>
          <w:color w:val="333333"/>
          <w:spacing w:val="-2"/>
          <w:w w:val="105"/>
          <w:sz w:val="19"/>
        </w:rPr>
        <w:t xml:space="preserve">、首次适应法 </w:t>
      </w:r>
      <w:r>
        <w:rPr>
          <w:rFonts w:ascii="Microsoft Sans Serif" w:eastAsia="Microsoft Sans Serif"/>
          <w:color w:val="333333"/>
          <w:w w:val="105"/>
          <w:sz w:val="19"/>
        </w:rPr>
        <w:t>B</w:t>
      </w:r>
      <w:r>
        <w:rPr>
          <w:color w:val="333333"/>
          <w:spacing w:val="-2"/>
          <w:w w:val="105"/>
          <w:sz w:val="19"/>
        </w:rPr>
        <w:t xml:space="preserve">、最佳适应法 </w:t>
      </w:r>
      <w:r>
        <w:rPr>
          <w:rFonts w:ascii="Microsoft Sans Serif" w:eastAsia="Microsoft Sans Serif"/>
          <w:color w:val="333333"/>
          <w:w w:val="105"/>
          <w:sz w:val="19"/>
        </w:rPr>
        <w:t>C</w:t>
      </w:r>
      <w:r>
        <w:rPr>
          <w:color w:val="333333"/>
          <w:w w:val="105"/>
          <w:sz w:val="19"/>
        </w:rPr>
        <w:t>、最坏适应法</w:t>
      </w:r>
    </w:p>
    <w:p>
      <w:pPr>
        <w:pStyle w:val="3"/>
        <w:spacing w:line="300" w:lineRule="exact"/>
      </w:pPr>
      <w:r>
        <w:rPr>
          <w:rFonts w:ascii="Microsoft Sans Serif" w:eastAsia="Microsoft Sans Serif"/>
          <w:color w:val="333333"/>
          <w:w w:val="105"/>
        </w:rPr>
        <w:t>D</w:t>
      </w:r>
      <w:r>
        <w:rPr>
          <w:color w:val="333333"/>
          <w:w w:val="105"/>
        </w:rPr>
        <w:t>、循环首次适应法</w:t>
      </w:r>
    </w:p>
    <w:p>
      <w:pPr>
        <w:pStyle w:val="3"/>
        <w:spacing w:line="325" w:lineRule="exact"/>
        <w:rPr>
          <w:rFonts w:hint="eastAsia" w:ascii="Microsoft Sans Serif" w:eastAsia="宋体"/>
          <w:lang w:eastAsia="zh-CN"/>
        </w:rPr>
      </w:pPr>
      <w:r>
        <w:rPr>
          <w:rFonts w:hint="eastAsia" w:eastAsia="宋体"/>
          <w:color w:val="333333"/>
          <w:spacing w:val="3"/>
          <w:lang w:eastAsia="zh-CN"/>
        </w:rPr>
        <w:t xml:space="preserve"> </w:t>
      </w:r>
    </w:p>
    <w:p>
      <w:pPr>
        <w:pStyle w:val="8"/>
        <w:numPr>
          <w:ilvl w:val="0"/>
          <w:numId w:val="2"/>
        </w:numPr>
        <w:tabs>
          <w:tab w:val="left" w:pos="387"/>
        </w:tabs>
        <w:spacing w:before="166" w:after="0" w:line="206" w:lineRule="auto"/>
        <w:ind w:left="110" w:right="5750" w:firstLine="0"/>
        <w:jc w:val="left"/>
        <w:rPr>
          <w:sz w:val="19"/>
        </w:rPr>
      </w:pPr>
      <w:r>
        <w:rPr>
          <w:color w:val="333333"/>
          <w:sz w:val="19"/>
        </w:rPr>
        <w:t>虚存管理和实存管理的主要区别是（）</w:t>
      </w:r>
      <w:r>
        <w:rPr>
          <w:color w:val="333333"/>
          <w:spacing w:val="1"/>
          <w:sz w:val="19"/>
        </w:rPr>
        <w:t xml:space="preserve"> </w:t>
      </w:r>
      <w:r>
        <w:rPr>
          <w:rFonts w:ascii="Microsoft Sans Serif" w:eastAsia="Microsoft Sans Serif"/>
          <w:color w:val="333333"/>
          <w:sz w:val="19"/>
        </w:rPr>
        <w:t>A</w:t>
      </w:r>
      <w:r>
        <w:rPr>
          <w:color w:val="333333"/>
          <w:sz w:val="19"/>
        </w:rPr>
        <w:t>、虚存分逻辑地址和物理地址，实存不分</w:t>
      </w:r>
    </w:p>
    <w:p>
      <w:pPr>
        <w:pStyle w:val="3"/>
        <w:spacing w:line="311" w:lineRule="exact"/>
      </w:pPr>
      <w:r>
        <w:rPr>
          <w:rFonts w:ascii="Microsoft Sans Serif" w:eastAsia="Microsoft Sans Serif"/>
          <w:color w:val="333333"/>
        </w:rPr>
        <w:t>B</w:t>
      </w:r>
      <w:r>
        <w:rPr>
          <w:color w:val="333333"/>
        </w:rPr>
        <w:t>、实存要求一程序在内存必须连续，虚存不需要连续的内存</w:t>
      </w:r>
    </w:p>
    <w:p>
      <w:pPr>
        <w:pStyle w:val="3"/>
        <w:spacing w:before="7" w:line="216" w:lineRule="auto"/>
        <w:ind w:right="2042"/>
      </w:pPr>
      <w:r>
        <w:rPr>
          <w:rFonts w:ascii="Microsoft Sans Serif" w:eastAsia="Microsoft Sans Serif"/>
          <w:color w:val="333333"/>
        </w:rPr>
        <w:t>C</w:t>
      </w:r>
      <w:r>
        <w:rPr>
          <w:color w:val="333333"/>
        </w:rPr>
        <w:t>、实存要求一程序全部装入内存才开始运行，虚存允许程序在执行的过程中逐步装入</w:t>
      </w:r>
      <w:r>
        <w:rPr>
          <w:color w:val="333333"/>
          <w:spacing w:val="1"/>
        </w:rPr>
        <w:t xml:space="preserve"> </w:t>
      </w:r>
      <w:r>
        <w:rPr>
          <w:rFonts w:ascii="Microsoft Sans Serif" w:eastAsia="Microsoft Sans Serif"/>
          <w:color w:val="333333"/>
          <w:w w:val="105"/>
        </w:rPr>
        <w:t>D</w:t>
      </w:r>
      <w:r>
        <w:rPr>
          <w:color w:val="333333"/>
          <w:w w:val="105"/>
        </w:rPr>
        <w:t>、虚存以逻辑地址执行程序，实存以物理地址执行程序</w:t>
      </w:r>
    </w:p>
    <w:p>
      <w:pPr>
        <w:pStyle w:val="3"/>
        <w:spacing w:line="325" w:lineRule="exact"/>
        <w:rPr>
          <w:rFonts w:hint="eastAsia" w:ascii="Microsoft Sans Serif" w:eastAsia="宋体"/>
          <w:lang w:eastAsia="zh-CN"/>
        </w:rPr>
      </w:pPr>
      <w:r>
        <w:rPr>
          <w:rFonts w:hint="eastAsia" w:eastAsia="宋体"/>
          <w:color w:val="333333"/>
          <w:spacing w:val="1"/>
          <w:lang w:eastAsia="zh-CN"/>
        </w:rPr>
        <w:t xml:space="preserve"> </w:t>
      </w:r>
    </w:p>
    <w:p>
      <w:pPr>
        <w:pStyle w:val="8"/>
        <w:numPr>
          <w:ilvl w:val="0"/>
          <w:numId w:val="2"/>
        </w:numPr>
        <w:tabs>
          <w:tab w:val="left" w:pos="387"/>
        </w:tabs>
        <w:spacing w:before="140" w:after="0" w:line="216" w:lineRule="auto"/>
        <w:ind w:left="110" w:right="6379" w:firstLine="0"/>
        <w:jc w:val="left"/>
        <w:rPr>
          <w:sz w:val="19"/>
        </w:rPr>
      </w:pPr>
      <w:r>
        <w:rPr>
          <w:color w:val="333333"/>
          <w:sz w:val="19"/>
        </w:rPr>
        <w:t>首次适应算法的空闲区是（）。</w:t>
      </w:r>
      <w:r>
        <w:rPr>
          <w:rFonts w:ascii="Microsoft Sans Serif" w:eastAsia="Microsoft Sans Serif"/>
          <w:color w:val="333333"/>
          <w:w w:val="105"/>
          <w:sz w:val="19"/>
        </w:rPr>
        <w:t>A</w:t>
      </w:r>
      <w:r>
        <w:rPr>
          <w:color w:val="333333"/>
          <w:w w:val="105"/>
          <w:sz w:val="19"/>
        </w:rPr>
        <w:t>、按地址递增顺序链在一起</w:t>
      </w:r>
    </w:p>
    <w:p>
      <w:pPr>
        <w:pStyle w:val="3"/>
        <w:spacing w:line="293" w:lineRule="exact"/>
      </w:pPr>
      <w:r>
        <w:rPr>
          <w:rFonts w:ascii="Microsoft Sans Serif" w:eastAsia="Microsoft Sans Serif"/>
          <w:color w:val="333333"/>
        </w:rPr>
        <w:t>B</w:t>
      </w:r>
      <w:r>
        <w:rPr>
          <w:color w:val="333333"/>
        </w:rPr>
        <w:t>、始端指针表指向最大空闲区</w:t>
      </w:r>
    </w:p>
    <w:p>
      <w:pPr>
        <w:pStyle w:val="3"/>
        <w:spacing w:before="8" w:line="216" w:lineRule="auto"/>
        <w:ind w:right="6921"/>
      </w:pPr>
      <w:r>
        <w:rPr>
          <w:rFonts w:ascii="Microsoft Sans Serif" w:eastAsia="Microsoft Sans Serif"/>
          <w:color w:val="333333"/>
        </w:rPr>
        <w:t>C</w:t>
      </w:r>
      <w:r>
        <w:rPr>
          <w:color w:val="333333"/>
        </w:rPr>
        <w:t>、按大小递增顺序链在一起</w:t>
      </w:r>
      <w:r>
        <w:rPr>
          <w:rFonts w:ascii="Microsoft Sans Serif" w:eastAsia="Microsoft Sans Serif"/>
          <w:color w:val="333333"/>
          <w:w w:val="105"/>
        </w:rPr>
        <w:t>D</w:t>
      </w:r>
      <w:r>
        <w:rPr>
          <w:color w:val="333333"/>
          <w:w w:val="105"/>
        </w:rPr>
        <w:t>、寻找从最大空闲区开始</w:t>
      </w:r>
    </w:p>
    <w:p>
      <w:pPr>
        <w:pStyle w:val="3"/>
        <w:spacing w:line="325" w:lineRule="exact"/>
        <w:rPr>
          <w:rFonts w:hint="eastAsia" w:ascii="Microsoft Sans Serif" w:eastAsia="宋体"/>
          <w:lang w:eastAsia="zh-CN"/>
        </w:rPr>
      </w:pPr>
      <w:r>
        <w:rPr>
          <w:rFonts w:hint="eastAsia" w:eastAsia="宋体"/>
          <w:color w:val="333333"/>
          <w:spacing w:val="3"/>
          <w:lang w:eastAsia="zh-CN"/>
        </w:rPr>
        <w:t xml:space="preserve"> </w:t>
      </w:r>
    </w:p>
    <w:p>
      <w:pPr>
        <w:pStyle w:val="8"/>
        <w:numPr>
          <w:ilvl w:val="0"/>
          <w:numId w:val="2"/>
        </w:numPr>
        <w:tabs>
          <w:tab w:val="left" w:pos="387"/>
        </w:tabs>
        <w:spacing w:before="140" w:after="0" w:line="216" w:lineRule="auto"/>
        <w:ind w:left="110" w:right="271" w:firstLine="0"/>
        <w:jc w:val="left"/>
        <w:rPr>
          <w:sz w:val="19"/>
        </w:rPr>
      </w:pPr>
      <w:r>
        <w:rPr>
          <w:color w:val="333333"/>
          <w:sz w:val="19"/>
        </w:rPr>
        <w:t>在虚拟存储系统中，若进程在内存中占三块（开始时为空</w:t>
      </w:r>
      <w:r>
        <w:rPr>
          <w:rFonts w:ascii="Microsoft Sans Serif" w:eastAsia="Microsoft Sans Serif"/>
          <w:color w:val="333333"/>
          <w:sz w:val="19"/>
        </w:rPr>
        <w:t>)</w:t>
      </w:r>
      <w:r>
        <w:rPr>
          <w:color w:val="333333"/>
          <w:sz w:val="19"/>
        </w:rPr>
        <w:t>，采用先进先出页面淘汰算法，当执行访问页</w:t>
      </w:r>
      <w:r>
        <w:rPr>
          <w:color w:val="333333"/>
          <w:spacing w:val="1"/>
          <w:sz w:val="19"/>
        </w:rPr>
        <w:t xml:space="preserve"> </w:t>
      </w:r>
      <w:r>
        <w:rPr>
          <w:color w:val="333333"/>
          <w:w w:val="105"/>
          <w:sz w:val="19"/>
        </w:rPr>
        <w:t>号序列为</w:t>
      </w:r>
      <w:r>
        <w:rPr>
          <w:rFonts w:ascii="Microsoft Sans Serif" w:eastAsia="Microsoft Sans Serif"/>
          <w:color w:val="333333"/>
          <w:w w:val="105"/>
          <w:sz w:val="19"/>
        </w:rPr>
        <w:t>1</w:t>
      </w:r>
      <w:r>
        <w:rPr>
          <w:color w:val="333333"/>
          <w:w w:val="105"/>
          <w:sz w:val="19"/>
        </w:rPr>
        <w:t>、</w:t>
      </w:r>
      <w:r>
        <w:rPr>
          <w:rFonts w:ascii="Microsoft Sans Serif" w:eastAsia="Microsoft Sans Serif"/>
          <w:color w:val="333333"/>
          <w:w w:val="105"/>
          <w:sz w:val="19"/>
        </w:rPr>
        <w:t>2</w:t>
      </w:r>
      <w:r>
        <w:rPr>
          <w:color w:val="333333"/>
          <w:w w:val="105"/>
          <w:sz w:val="19"/>
        </w:rPr>
        <w:t>、</w:t>
      </w:r>
      <w:r>
        <w:rPr>
          <w:rFonts w:ascii="Microsoft Sans Serif" w:eastAsia="Microsoft Sans Serif"/>
          <w:color w:val="333333"/>
          <w:w w:val="105"/>
          <w:sz w:val="19"/>
        </w:rPr>
        <w:t>3</w:t>
      </w:r>
      <w:r>
        <w:rPr>
          <w:color w:val="333333"/>
          <w:w w:val="105"/>
          <w:sz w:val="19"/>
        </w:rPr>
        <w:t>、</w:t>
      </w:r>
      <w:r>
        <w:rPr>
          <w:rFonts w:ascii="Microsoft Sans Serif" w:eastAsia="Microsoft Sans Serif"/>
          <w:color w:val="333333"/>
          <w:w w:val="105"/>
          <w:sz w:val="19"/>
        </w:rPr>
        <w:t>4</w:t>
      </w:r>
      <w:r>
        <w:rPr>
          <w:color w:val="333333"/>
          <w:w w:val="105"/>
          <w:sz w:val="19"/>
        </w:rPr>
        <w:t>、</w:t>
      </w:r>
      <w:r>
        <w:rPr>
          <w:rFonts w:ascii="Microsoft Sans Serif" w:eastAsia="Microsoft Sans Serif"/>
          <w:color w:val="333333"/>
          <w:w w:val="105"/>
          <w:sz w:val="19"/>
        </w:rPr>
        <w:t>1</w:t>
      </w:r>
      <w:r>
        <w:rPr>
          <w:color w:val="333333"/>
          <w:w w:val="105"/>
          <w:sz w:val="19"/>
        </w:rPr>
        <w:t>、</w:t>
      </w:r>
      <w:r>
        <w:rPr>
          <w:rFonts w:ascii="Microsoft Sans Serif" w:eastAsia="Microsoft Sans Serif"/>
          <w:color w:val="333333"/>
          <w:w w:val="105"/>
          <w:sz w:val="19"/>
        </w:rPr>
        <w:t>2</w:t>
      </w:r>
      <w:r>
        <w:rPr>
          <w:color w:val="333333"/>
          <w:w w:val="105"/>
          <w:sz w:val="19"/>
        </w:rPr>
        <w:t>、</w:t>
      </w:r>
      <w:r>
        <w:rPr>
          <w:rFonts w:ascii="Microsoft Sans Serif" w:eastAsia="Microsoft Sans Serif"/>
          <w:color w:val="333333"/>
          <w:w w:val="105"/>
          <w:sz w:val="19"/>
        </w:rPr>
        <w:t>5</w:t>
      </w:r>
      <w:r>
        <w:rPr>
          <w:color w:val="333333"/>
          <w:w w:val="105"/>
          <w:sz w:val="19"/>
        </w:rPr>
        <w:t>、</w:t>
      </w:r>
      <w:r>
        <w:rPr>
          <w:rFonts w:ascii="Microsoft Sans Serif" w:eastAsia="Microsoft Sans Serif"/>
          <w:color w:val="333333"/>
          <w:w w:val="105"/>
          <w:sz w:val="19"/>
        </w:rPr>
        <w:t>1</w:t>
      </w:r>
      <w:r>
        <w:rPr>
          <w:color w:val="333333"/>
          <w:w w:val="105"/>
          <w:sz w:val="19"/>
        </w:rPr>
        <w:t>、</w:t>
      </w:r>
      <w:r>
        <w:rPr>
          <w:rFonts w:ascii="Microsoft Sans Serif" w:eastAsia="Microsoft Sans Serif"/>
          <w:color w:val="333333"/>
          <w:w w:val="105"/>
          <w:sz w:val="19"/>
        </w:rPr>
        <w:t>2</w:t>
      </w:r>
      <w:r>
        <w:rPr>
          <w:color w:val="333333"/>
          <w:w w:val="105"/>
          <w:sz w:val="19"/>
        </w:rPr>
        <w:t>、</w:t>
      </w:r>
      <w:r>
        <w:rPr>
          <w:rFonts w:ascii="Microsoft Sans Serif" w:eastAsia="Microsoft Sans Serif"/>
          <w:color w:val="333333"/>
          <w:w w:val="105"/>
          <w:sz w:val="19"/>
        </w:rPr>
        <w:t>3</w:t>
      </w:r>
      <w:r>
        <w:rPr>
          <w:color w:val="333333"/>
          <w:w w:val="105"/>
          <w:sz w:val="19"/>
        </w:rPr>
        <w:t>、</w:t>
      </w:r>
      <w:r>
        <w:rPr>
          <w:rFonts w:ascii="Microsoft Sans Serif" w:eastAsia="Microsoft Sans Serif"/>
          <w:color w:val="333333"/>
          <w:w w:val="105"/>
          <w:sz w:val="19"/>
        </w:rPr>
        <w:t>4</w:t>
      </w:r>
      <w:r>
        <w:rPr>
          <w:color w:val="333333"/>
          <w:spacing w:val="-6"/>
          <w:w w:val="105"/>
          <w:sz w:val="19"/>
        </w:rPr>
        <w:t xml:space="preserve">、 </w:t>
      </w:r>
      <w:r>
        <w:rPr>
          <w:rFonts w:ascii="Microsoft Sans Serif" w:eastAsia="Microsoft Sans Serif"/>
          <w:color w:val="333333"/>
          <w:w w:val="105"/>
          <w:sz w:val="19"/>
        </w:rPr>
        <w:t>5</w:t>
      </w:r>
      <w:r>
        <w:rPr>
          <w:color w:val="333333"/>
          <w:w w:val="105"/>
          <w:sz w:val="19"/>
        </w:rPr>
        <w:t>、</w:t>
      </w:r>
      <w:r>
        <w:rPr>
          <w:rFonts w:ascii="Microsoft Sans Serif" w:eastAsia="Microsoft Sans Serif"/>
          <w:color w:val="333333"/>
          <w:w w:val="105"/>
          <w:sz w:val="19"/>
        </w:rPr>
        <w:t>6</w:t>
      </w:r>
      <w:r>
        <w:rPr>
          <w:color w:val="333333"/>
          <w:w w:val="105"/>
          <w:sz w:val="19"/>
        </w:rPr>
        <w:t>时，将产生（）次缺页中断。</w:t>
      </w:r>
    </w:p>
    <w:p>
      <w:pPr>
        <w:pStyle w:val="3"/>
        <w:spacing w:line="300" w:lineRule="exact"/>
        <w:rPr>
          <w:rFonts w:ascii="Microsoft Sans Serif" w:eastAsia="Microsoft Sans Serif"/>
        </w:rPr>
      </w:pPr>
      <w:r>
        <w:rPr>
          <w:rFonts w:ascii="Microsoft Sans Serif" w:eastAsia="Microsoft Sans Serif"/>
          <w:color w:val="333333"/>
        </w:rPr>
        <w:t>A</w:t>
      </w:r>
      <w:r>
        <w:rPr>
          <w:color w:val="333333"/>
        </w:rPr>
        <w:t>、</w:t>
      </w:r>
      <w:r>
        <w:rPr>
          <w:rFonts w:ascii="Microsoft Sans Serif" w:eastAsia="Microsoft Sans Serif"/>
          <w:color w:val="333333"/>
        </w:rPr>
        <w:t>7</w:t>
      </w:r>
      <w:r>
        <w:rPr>
          <w:rFonts w:ascii="Microsoft Sans Serif" w:eastAsia="Microsoft Sans Serif"/>
          <w:color w:val="333333"/>
          <w:spacing w:val="8"/>
        </w:rPr>
        <w:t xml:space="preserve"> </w:t>
      </w:r>
      <w:r>
        <w:rPr>
          <w:rFonts w:ascii="Microsoft Sans Serif" w:eastAsia="Microsoft Sans Serif"/>
          <w:color w:val="333333"/>
        </w:rPr>
        <w:t>B</w:t>
      </w:r>
      <w:r>
        <w:rPr>
          <w:color w:val="333333"/>
        </w:rPr>
        <w:t>、</w:t>
      </w:r>
      <w:r>
        <w:rPr>
          <w:rFonts w:ascii="Microsoft Sans Serif" w:eastAsia="Microsoft Sans Serif"/>
          <w:color w:val="333333"/>
        </w:rPr>
        <w:t>8</w:t>
      </w:r>
      <w:r>
        <w:rPr>
          <w:rFonts w:ascii="Microsoft Sans Serif" w:eastAsia="Microsoft Sans Serif"/>
          <w:color w:val="333333"/>
          <w:spacing w:val="9"/>
        </w:rPr>
        <w:t xml:space="preserve"> </w:t>
      </w:r>
      <w:r>
        <w:rPr>
          <w:rFonts w:ascii="Microsoft Sans Serif" w:eastAsia="Microsoft Sans Serif"/>
          <w:color w:val="333333"/>
        </w:rPr>
        <w:t>C</w:t>
      </w:r>
      <w:r>
        <w:rPr>
          <w:color w:val="333333"/>
        </w:rPr>
        <w:t>、</w:t>
      </w:r>
      <w:r>
        <w:rPr>
          <w:rFonts w:ascii="Microsoft Sans Serif" w:eastAsia="Microsoft Sans Serif"/>
          <w:color w:val="333333"/>
        </w:rPr>
        <w:t>9</w:t>
      </w:r>
      <w:r>
        <w:rPr>
          <w:rFonts w:ascii="Microsoft Sans Serif" w:eastAsia="Microsoft Sans Serif"/>
          <w:color w:val="333333"/>
          <w:spacing w:val="9"/>
        </w:rPr>
        <w:t xml:space="preserve"> </w:t>
      </w:r>
      <w:r>
        <w:rPr>
          <w:rFonts w:ascii="Microsoft Sans Serif" w:eastAsia="Microsoft Sans Serif"/>
          <w:color w:val="333333"/>
        </w:rPr>
        <w:t>D</w:t>
      </w:r>
      <w:r>
        <w:rPr>
          <w:color w:val="333333"/>
        </w:rPr>
        <w:t>、</w:t>
      </w:r>
      <w:r>
        <w:rPr>
          <w:rFonts w:ascii="Microsoft Sans Serif" w:eastAsia="Microsoft Sans Serif"/>
          <w:color w:val="333333"/>
        </w:rPr>
        <w:t>10</w:t>
      </w:r>
    </w:p>
    <w:p>
      <w:pPr>
        <w:pStyle w:val="3"/>
        <w:spacing w:line="325" w:lineRule="exact"/>
        <w:rPr>
          <w:rFonts w:hint="eastAsia" w:ascii="Microsoft Sans Serif" w:eastAsia="宋体"/>
          <w:lang w:eastAsia="zh-CN"/>
        </w:rPr>
      </w:pPr>
      <w:r>
        <w:rPr>
          <w:rFonts w:hint="eastAsia" w:eastAsia="宋体"/>
          <w:color w:val="333333"/>
          <w:spacing w:val="4"/>
          <w:lang w:eastAsia="zh-CN"/>
        </w:rPr>
        <w:t xml:space="preserve"> </w:t>
      </w:r>
    </w:p>
    <w:p>
      <w:pPr>
        <w:pStyle w:val="8"/>
        <w:numPr>
          <w:ilvl w:val="0"/>
          <w:numId w:val="2"/>
        </w:numPr>
        <w:tabs>
          <w:tab w:val="left" w:pos="387"/>
        </w:tabs>
        <w:spacing w:before="166" w:after="0" w:line="206" w:lineRule="auto"/>
        <w:ind w:left="110" w:right="5142" w:firstLine="0"/>
        <w:jc w:val="left"/>
        <w:rPr>
          <w:sz w:val="19"/>
        </w:rPr>
      </w:pPr>
      <w:r>
        <w:rPr>
          <w:color w:val="333333"/>
          <w:sz w:val="19"/>
        </w:rPr>
        <w:t>在</w:t>
      </w:r>
      <w:r>
        <w:rPr>
          <w:rFonts w:ascii="Microsoft Sans Serif" w:eastAsia="Microsoft Sans Serif"/>
          <w:color w:val="333333"/>
          <w:sz w:val="19"/>
        </w:rPr>
        <w:t>UNIX</w:t>
      </w:r>
      <w:r>
        <w:rPr>
          <w:color w:val="333333"/>
          <w:sz w:val="19"/>
        </w:rPr>
        <w:t>中，通常把设备作为（）文件来处理。</w:t>
      </w:r>
      <w:r>
        <w:rPr>
          <w:rFonts w:ascii="Microsoft Sans Serif" w:eastAsia="Microsoft Sans Serif"/>
          <w:color w:val="333333"/>
          <w:sz w:val="19"/>
        </w:rPr>
        <w:t>A</w:t>
      </w:r>
      <w:r>
        <w:rPr>
          <w:color w:val="333333"/>
          <w:spacing w:val="-2"/>
          <w:sz w:val="19"/>
        </w:rPr>
        <w:t xml:space="preserve">、特殊 </w:t>
      </w:r>
      <w:r>
        <w:rPr>
          <w:rFonts w:ascii="Microsoft Sans Serif" w:eastAsia="Microsoft Sans Serif"/>
          <w:color w:val="333333"/>
          <w:sz w:val="19"/>
        </w:rPr>
        <w:t>B</w:t>
      </w:r>
      <w:r>
        <w:rPr>
          <w:color w:val="333333"/>
          <w:sz w:val="19"/>
        </w:rPr>
        <w:t>、普通</w:t>
      </w:r>
    </w:p>
    <w:p>
      <w:pPr>
        <w:pStyle w:val="3"/>
        <w:spacing w:line="311" w:lineRule="exact"/>
      </w:pPr>
      <w:r>
        <w:rPr>
          <w:rFonts w:ascii="Microsoft Sans Serif" w:eastAsia="Microsoft Sans Serif"/>
          <w:color w:val="333333"/>
        </w:rPr>
        <w:t>C</w:t>
      </w:r>
      <w:r>
        <w:rPr>
          <w:color w:val="333333"/>
          <w:spacing w:val="1"/>
        </w:rPr>
        <w:t xml:space="preserve">、目录文件 </w:t>
      </w:r>
      <w:r>
        <w:rPr>
          <w:rFonts w:ascii="Microsoft Sans Serif" w:eastAsia="Microsoft Sans Serif"/>
          <w:color w:val="333333"/>
        </w:rPr>
        <w:t>D</w:t>
      </w:r>
      <w:r>
        <w:rPr>
          <w:color w:val="333333"/>
        </w:rPr>
        <w:t>、设备</w:t>
      </w:r>
    </w:p>
    <w:p>
      <w:pPr>
        <w:pStyle w:val="3"/>
        <w:rPr>
          <w:rFonts w:hint="eastAsia" w:ascii="Microsoft Sans Serif" w:eastAsia="宋体"/>
          <w:lang w:eastAsia="zh-CN"/>
        </w:rPr>
      </w:pPr>
      <w:r>
        <w:rPr>
          <w:rFonts w:hint="eastAsia" w:eastAsia="宋体"/>
          <w:color w:val="333333"/>
          <w:spacing w:val="3"/>
          <w:lang w:eastAsia="zh-CN"/>
        </w:rPr>
        <w:t xml:space="preserve"> </w:t>
      </w:r>
    </w:p>
    <w:p>
      <w:pPr>
        <w:pStyle w:val="8"/>
        <w:numPr>
          <w:ilvl w:val="0"/>
          <w:numId w:val="2"/>
        </w:numPr>
        <w:tabs>
          <w:tab w:val="left" w:pos="387"/>
        </w:tabs>
        <w:spacing w:before="140" w:after="0" w:line="216" w:lineRule="auto"/>
        <w:ind w:left="110" w:right="4168" w:firstLine="0"/>
        <w:jc w:val="left"/>
        <w:rPr>
          <w:sz w:val="19"/>
        </w:rPr>
      </w:pPr>
      <w:r>
        <w:rPr>
          <w:color w:val="333333"/>
          <w:sz w:val="19"/>
        </w:rPr>
        <w:t>现代</w:t>
      </w:r>
      <w:r>
        <w:rPr>
          <w:rFonts w:ascii="Microsoft Sans Serif" w:eastAsia="Microsoft Sans Serif"/>
          <w:color w:val="333333"/>
          <w:sz w:val="19"/>
        </w:rPr>
        <w:t>OS</w:t>
      </w:r>
      <w:r>
        <w:rPr>
          <w:color w:val="333333"/>
          <w:sz w:val="19"/>
        </w:rPr>
        <w:t>具有并发性和共享性，是由（）的引入而导致的。</w:t>
      </w:r>
      <w:r>
        <w:rPr>
          <w:rFonts w:ascii="Microsoft Sans Serif" w:eastAsia="Microsoft Sans Serif"/>
          <w:color w:val="333333"/>
          <w:w w:val="105"/>
          <w:sz w:val="19"/>
        </w:rPr>
        <w:t>A</w:t>
      </w:r>
      <w:r>
        <w:rPr>
          <w:color w:val="333333"/>
          <w:w w:val="105"/>
          <w:sz w:val="19"/>
        </w:rPr>
        <w:t>、单道程序</w:t>
      </w:r>
    </w:p>
    <w:p>
      <w:pPr>
        <w:pStyle w:val="3"/>
        <w:spacing w:before="10" w:line="206" w:lineRule="auto"/>
        <w:ind w:right="8675"/>
      </w:pPr>
      <w:r>
        <w:rPr>
          <w:rFonts w:ascii="Microsoft Sans Serif" w:eastAsia="Microsoft Sans Serif"/>
          <w:color w:val="333333"/>
        </w:rPr>
        <w:t>B</w:t>
      </w:r>
      <w:r>
        <w:rPr>
          <w:color w:val="333333"/>
        </w:rPr>
        <w:t>、磁盘</w:t>
      </w:r>
      <w:r>
        <w:rPr>
          <w:rFonts w:ascii="Microsoft Sans Serif" w:eastAsia="Microsoft Sans Serif"/>
          <w:color w:val="333333"/>
        </w:rPr>
        <w:t>C</w:t>
      </w:r>
      <w:r>
        <w:rPr>
          <w:color w:val="333333"/>
        </w:rPr>
        <w:t>、对象</w:t>
      </w:r>
    </w:p>
    <w:p>
      <w:pPr>
        <w:pStyle w:val="3"/>
        <w:spacing w:line="311" w:lineRule="exact"/>
      </w:pPr>
      <w:r>
        <w:rPr>
          <w:rFonts w:ascii="Microsoft Sans Serif" w:eastAsia="Microsoft Sans Serif"/>
          <w:color w:val="333333"/>
          <w:w w:val="105"/>
        </w:rPr>
        <w:t>D</w:t>
      </w:r>
      <w:r>
        <w:rPr>
          <w:color w:val="333333"/>
          <w:w w:val="105"/>
        </w:rPr>
        <w:t>、多道程序</w:t>
      </w:r>
    </w:p>
    <w:p>
      <w:pPr>
        <w:pStyle w:val="3"/>
        <w:rPr>
          <w:rFonts w:hint="eastAsia" w:ascii="Microsoft Sans Serif" w:eastAsia="宋体"/>
          <w:lang w:eastAsia="zh-CN"/>
        </w:rPr>
      </w:pPr>
      <w:r>
        <w:rPr>
          <w:rFonts w:hint="eastAsia" w:eastAsia="宋体"/>
          <w:color w:val="333333"/>
          <w:spacing w:val="4"/>
          <w:lang w:eastAsia="zh-CN"/>
        </w:rPr>
        <w:t xml:space="preserve"> </w:t>
      </w:r>
    </w:p>
    <w:p>
      <w:pPr>
        <w:pStyle w:val="8"/>
        <w:numPr>
          <w:ilvl w:val="0"/>
          <w:numId w:val="2"/>
        </w:numPr>
        <w:tabs>
          <w:tab w:val="left" w:pos="387"/>
        </w:tabs>
        <w:spacing w:before="140" w:after="0" w:line="216" w:lineRule="auto"/>
        <w:ind w:left="110" w:right="4818" w:firstLine="0"/>
        <w:jc w:val="left"/>
        <w:rPr>
          <w:sz w:val="19"/>
        </w:rPr>
      </w:pPr>
      <w:r>
        <w:rPr>
          <w:color w:val="333333"/>
          <w:sz w:val="19"/>
        </w:rPr>
        <w:t>在分时操作系统环境下运行的作业通常称为（）。</w:t>
      </w:r>
      <w:r>
        <w:rPr>
          <w:rFonts w:ascii="Microsoft Sans Serif" w:eastAsia="Microsoft Sans Serif"/>
          <w:color w:val="333333"/>
          <w:w w:val="105"/>
          <w:sz w:val="19"/>
        </w:rPr>
        <w:t>A</w:t>
      </w:r>
      <w:r>
        <w:rPr>
          <w:color w:val="333333"/>
          <w:w w:val="105"/>
          <w:sz w:val="19"/>
        </w:rPr>
        <w:t>、终端型作业</w:t>
      </w:r>
    </w:p>
    <w:p>
      <w:pPr>
        <w:pStyle w:val="3"/>
        <w:spacing w:line="308" w:lineRule="exact"/>
      </w:pPr>
      <w:r>
        <w:rPr>
          <w:rFonts w:ascii="Microsoft Sans Serif" w:eastAsia="Microsoft Sans Serif"/>
          <w:color w:val="333333"/>
        </w:rPr>
        <w:t>B</w:t>
      </w:r>
      <w:r>
        <w:rPr>
          <w:color w:val="333333"/>
        </w:rPr>
        <w:t>、长作业</w:t>
      </w:r>
    </w:p>
    <w:p>
      <w:pPr>
        <w:pStyle w:val="3"/>
        <w:spacing w:line="308" w:lineRule="exact"/>
      </w:pPr>
      <w:r>
        <w:rPr>
          <w:rFonts w:ascii="Microsoft Sans Serif" w:eastAsia="Microsoft Sans Serif"/>
          <w:color w:val="333333"/>
        </w:rPr>
        <w:t>C</w:t>
      </w:r>
      <w:r>
        <w:rPr>
          <w:color w:val="333333"/>
        </w:rPr>
        <w:t>、后台作业</w:t>
      </w:r>
    </w:p>
    <w:p>
      <w:pPr>
        <w:pStyle w:val="3"/>
        <w:spacing w:line="308" w:lineRule="exact"/>
      </w:pPr>
      <w:r>
        <w:rPr>
          <w:rFonts w:ascii="Microsoft Sans Serif" w:eastAsia="Microsoft Sans Serif"/>
          <w:color w:val="333333"/>
        </w:rPr>
        <w:t>D</w:t>
      </w:r>
      <w:r>
        <w:rPr>
          <w:color w:val="333333"/>
        </w:rPr>
        <w:t>、批量型作业</w:t>
      </w:r>
    </w:p>
    <w:p>
      <w:pPr>
        <w:pStyle w:val="3"/>
        <w:rPr>
          <w:rFonts w:hint="eastAsia" w:ascii="Microsoft Sans Serif" w:eastAsia="宋体"/>
          <w:lang w:eastAsia="zh-CN"/>
        </w:rPr>
      </w:pPr>
      <w:r>
        <w:rPr>
          <w:rFonts w:hint="eastAsia" w:eastAsia="宋体"/>
          <w:color w:val="333333"/>
          <w:spacing w:val="3"/>
          <w:lang w:eastAsia="zh-CN"/>
        </w:rPr>
        <w:t xml:space="preserve"> </w:t>
      </w:r>
    </w:p>
    <w:p>
      <w:pPr>
        <w:pStyle w:val="8"/>
        <w:numPr>
          <w:ilvl w:val="0"/>
          <w:numId w:val="2"/>
        </w:numPr>
        <w:tabs>
          <w:tab w:val="left" w:pos="387"/>
        </w:tabs>
        <w:spacing w:before="141" w:after="0" w:line="216" w:lineRule="auto"/>
        <w:ind w:left="110" w:right="4969" w:firstLine="0"/>
        <w:jc w:val="both"/>
        <w:rPr>
          <w:sz w:val="19"/>
        </w:rPr>
      </w:pPr>
      <w:r>
        <w:rPr>
          <w:color w:val="333333"/>
          <w:sz w:val="19"/>
        </w:rPr>
        <w:t>下列关于银行家算法的叙述中，正确的是（）：</w:t>
      </w:r>
      <w:r>
        <w:rPr>
          <w:color w:val="333333"/>
          <w:spacing w:val="1"/>
          <w:sz w:val="19"/>
        </w:rPr>
        <w:t xml:space="preserve"> </w:t>
      </w:r>
      <w:r>
        <w:rPr>
          <w:rFonts w:ascii="Microsoft Sans Serif" w:eastAsia="Microsoft Sans Serif"/>
          <w:color w:val="333333"/>
          <w:sz w:val="19"/>
        </w:rPr>
        <w:t>A</w:t>
      </w:r>
      <w:r>
        <w:rPr>
          <w:color w:val="333333"/>
          <w:sz w:val="19"/>
        </w:rPr>
        <w:t>、当系统处于安全状态时，系统中一定无死锁进程</w:t>
      </w:r>
      <w:r>
        <w:rPr>
          <w:rFonts w:ascii="Microsoft Sans Serif" w:eastAsia="Microsoft Sans Serif"/>
          <w:color w:val="333333"/>
          <w:w w:val="105"/>
          <w:sz w:val="19"/>
        </w:rPr>
        <w:t>B</w:t>
      </w:r>
      <w:r>
        <w:rPr>
          <w:color w:val="333333"/>
          <w:w w:val="105"/>
          <w:sz w:val="19"/>
        </w:rPr>
        <w:t>、银行家算法可以预防死锁多不是避免死锁</w:t>
      </w:r>
    </w:p>
    <w:p>
      <w:pPr>
        <w:pStyle w:val="3"/>
        <w:spacing w:line="216" w:lineRule="auto"/>
        <w:ind w:right="4384"/>
      </w:pPr>
      <w:r>
        <w:rPr>
          <w:rFonts w:ascii="Microsoft Sans Serif" w:hAnsi="Microsoft Sans Serif" w:eastAsia="Microsoft Sans Serif"/>
          <w:color w:val="333333"/>
        </w:rPr>
        <w:t>C</w:t>
      </w:r>
      <w:r>
        <w:rPr>
          <w:color w:val="333333"/>
        </w:rPr>
        <w:t>、当系统处于不安全状态时，系统中一定会出现死锁进程</w:t>
      </w:r>
      <w:r>
        <w:rPr>
          <w:rFonts w:ascii="Microsoft Sans Serif" w:hAnsi="Microsoft Sans Serif" w:eastAsia="Microsoft Sans Serif"/>
          <w:color w:val="333333"/>
        </w:rPr>
        <w:t>D</w:t>
      </w:r>
      <w:r>
        <w:rPr>
          <w:color w:val="333333"/>
        </w:rPr>
        <w:t>、银行家算法破坏了死锁必要条件中的</w:t>
      </w:r>
      <w:r>
        <w:rPr>
          <w:rFonts w:ascii="Microsoft Sans Serif" w:hAnsi="Microsoft Sans Serif" w:eastAsia="Microsoft Sans Serif"/>
          <w:color w:val="333333"/>
        </w:rPr>
        <w:t>“</w:t>
      </w:r>
      <w:r>
        <w:rPr>
          <w:color w:val="333333"/>
        </w:rPr>
        <w:t>请求和保持</w:t>
      </w:r>
      <w:r>
        <w:rPr>
          <w:rFonts w:ascii="Microsoft Sans Serif" w:hAnsi="Microsoft Sans Serif" w:eastAsia="Microsoft Sans Serif"/>
          <w:color w:val="333333"/>
        </w:rPr>
        <w:t>”</w:t>
      </w:r>
      <w:r>
        <w:rPr>
          <w:color w:val="333333"/>
        </w:rPr>
        <w:t>条件</w:t>
      </w:r>
    </w:p>
    <w:p>
      <w:pPr>
        <w:pStyle w:val="3"/>
        <w:spacing w:line="310" w:lineRule="exact"/>
        <w:rPr>
          <w:rFonts w:hint="eastAsia" w:ascii="Microsoft Sans Serif" w:eastAsia="宋体"/>
          <w:lang w:eastAsia="zh-CN"/>
        </w:rPr>
      </w:pPr>
      <w:r>
        <w:rPr>
          <w:rFonts w:hint="eastAsia" w:eastAsia="宋体"/>
          <w:color w:val="333333"/>
          <w:spacing w:val="3"/>
          <w:lang w:eastAsia="zh-CN"/>
        </w:rPr>
        <w:t xml:space="preserve"> </w:t>
      </w:r>
    </w:p>
    <w:p>
      <w:pPr>
        <w:spacing w:after="0" w:line="310" w:lineRule="exact"/>
        <w:rPr>
          <w:rFonts w:ascii="Microsoft Sans Serif" w:eastAsia="Microsoft Sans Serif"/>
        </w:rPr>
        <w:sectPr>
          <w:pgSz w:w="12240" w:h="15840"/>
          <w:pgMar w:top="500" w:right="1360" w:bottom="280" w:left="1380" w:header="720" w:footer="720" w:gutter="0"/>
          <w:cols w:space="720" w:num="1"/>
        </w:sectPr>
      </w:pPr>
    </w:p>
    <w:p>
      <w:pPr>
        <w:pStyle w:val="8"/>
        <w:numPr>
          <w:ilvl w:val="0"/>
          <w:numId w:val="2"/>
        </w:numPr>
        <w:tabs>
          <w:tab w:val="left" w:pos="387"/>
        </w:tabs>
        <w:spacing w:before="59" w:after="0" w:line="216" w:lineRule="auto"/>
        <w:ind w:left="110" w:right="1305" w:firstLine="0"/>
        <w:jc w:val="left"/>
        <w:rPr>
          <w:sz w:val="19"/>
        </w:rPr>
      </w:pPr>
      <w:r>
        <w:rPr>
          <w:color w:val="333333"/>
          <w:sz w:val="19"/>
        </w:rPr>
        <w:t>时间片轮转调度算法中，如果时间片的长度无限延长，那么该算法将退化为（）调度算法。</w:t>
      </w:r>
      <w:r>
        <w:rPr>
          <w:color w:val="333333"/>
          <w:spacing w:val="20"/>
          <w:sz w:val="19"/>
        </w:rPr>
        <w:t xml:space="preserve"> </w:t>
      </w:r>
      <w:r>
        <w:rPr>
          <w:rFonts w:ascii="Microsoft Sans Serif" w:eastAsia="Microsoft Sans Serif"/>
          <w:color w:val="333333"/>
          <w:w w:val="105"/>
          <w:sz w:val="19"/>
        </w:rPr>
        <w:t>A</w:t>
      </w:r>
      <w:r>
        <w:rPr>
          <w:color w:val="333333"/>
          <w:spacing w:val="-2"/>
          <w:w w:val="105"/>
          <w:sz w:val="19"/>
        </w:rPr>
        <w:t xml:space="preserve">、先来先服务 </w:t>
      </w:r>
      <w:r>
        <w:rPr>
          <w:rFonts w:ascii="Microsoft Sans Serif" w:eastAsia="Microsoft Sans Serif"/>
          <w:color w:val="333333"/>
          <w:w w:val="105"/>
          <w:sz w:val="19"/>
        </w:rPr>
        <w:t>B</w:t>
      </w:r>
      <w:r>
        <w:rPr>
          <w:color w:val="333333"/>
          <w:spacing w:val="-2"/>
          <w:w w:val="105"/>
          <w:sz w:val="19"/>
        </w:rPr>
        <w:t xml:space="preserve">、短作业优先 </w:t>
      </w:r>
      <w:r>
        <w:rPr>
          <w:rFonts w:ascii="Microsoft Sans Serif" w:eastAsia="Microsoft Sans Serif"/>
          <w:color w:val="333333"/>
          <w:w w:val="105"/>
          <w:sz w:val="19"/>
        </w:rPr>
        <w:t>C</w:t>
      </w:r>
      <w:r>
        <w:rPr>
          <w:color w:val="333333"/>
          <w:spacing w:val="-2"/>
          <w:w w:val="105"/>
          <w:sz w:val="19"/>
        </w:rPr>
        <w:t xml:space="preserve">、高响应比优先 </w:t>
      </w:r>
      <w:r>
        <w:rPr>
          <w:rFonts w:ascii="Microsoft Sans Serif" w:eastAsia="Microsoft Sans Serif"/>
          <w:color w:val="333333"/>
          <w:w w:val="105"/>
          <w:sz w:val="19"/>
        </w:rPr>
        <w:t>D</w:t>
      </w:r>
      <w:r>
        <w:rPr>
          <w:color w:val="333333"/>
          <w:w w:val="105"/>
          <w:sz w:val="19"/>
        </w:rPr>
        <w:t>、以上均不是</w:t>
      </w:r>
    </w:p>
    <w:p>
      <w:pPr>
        <w:pStyle w:val="3"/>
        <w:spacing w:line="325" w:lineRule="exact"/>
        <w:rPr>
          <w:rFonts w:hint="eastAsia" w:ascii="Microsoft Sans Serif" w:eastAsia="宋体"/>
          <w:lang w:eastAsia="zh-CN"/>
        </w:rPr>
      </w:pPr>
      <w:r>
        <w:rPr>
          <w:rFonts w:hint="eastAsia" w:eastAsia="宋体"/>
          <w:color w:val="333333"/>
          <w:spacing w:val="3"/>
          <w:lang w:eastAsia="zh-CN"/>
        </w:rPr>
        <w:t xml:space="preserve"> </w:t>
      </w:r>
    </w:p>
    <w:p>
      <w:pPr>
        <w:pStyle w:val="8"/>
        <w:numPr>
          <w:ilvl w:val="0"/>
          <w:numId w:val="2"/>
        </w:numPr>
        <w:tabs>
          <w:tab w:val="left" w:pos="387"/>
        </w:tabs>
        <w:spacing w:before="140" w:after="0" w:line="216" w:lineRule="auto"/>
        <w:ind w:left="110" w:right="6379" w:firstLine="0"/>
        <w:jc w:val="left"/>
        <w:rPr>
          <w:rFonts w:ascii="Microsoft Sans Serif" w:eastAsia="Microsoft Sans Serif"/>
          <w:sz w:val="19"/>
        </w:rPr>
      </w:pPr>
      <w:r>
        <w:rPr>
          <w:color w:val="333333"/>
          <w:sz w:val="19"/>
        </w:rPr>
        <w:t>一个进程被唤醒，意味着（）。</w:t>
      </w:r>
      <w:r>
        <w:rPr>
          <w:rFonts w:ascii="Microsoft Sans Serif" w:eastAsia="Microsoft Sans Serif"/>
          <w:color w:val="333333"/>
          <w:sz w:val="19"/>
        </w:rPr>
        <w:t>A</w:t>
      </w:r>
      <w:r>
        <w:rPr>
          <w:color w:val="333333"/>
          <w:sz w:val="19"/>
        </w:rPr>
        <w:t>、改进程重新占有了</w:t>
      </w:r>
      <w:r>
        <w:rPr>
          <w:rFonts w:ascii="Microsoft Sans Serif" w:eastAsia="Microsoft Sans Serif"/>
          <w:color w:val="333333"/>
          <w:sz w:val="19"/>
        </w:rPr>
        <w:t>CPU</w:t>
      </w:r>
    </w:p>
    <w:p>
      <w:pPr>
        <w:pStyle w:val="3"/>
        <w:spacing w:line="293" w:lineRule="exact"/>
      </w:pPr>
      <w:r>
        <w:rPr>
          <w:rFonts w:ascii="Microsoft Sans Serif" w:eastAsia="Microsoft Sans Serif"/>
          <w:color w:val="333333"/>
        </w:rPr>
        <w:t>B</w:t>
      </w:r>
      <w:r>
        <w:rPr>
          <w:color w:val="333333"/>
        </w:rPr>
        <w:t>、进程状态变为就绪</w:t>
      </w:r>
    </w:p>
    <w:p>
      <w:pPr>
        <w:pStyle w:val="3"/>
        <w:spacing w:line="315" w:lineRule="exact"/>
      </w:pPr>
      <w:r>
        <w:rPr>
          <w:rFonts w:ascii="Microsoft Sans Serif" w:eastAsia="Microsoft Sans Serif"/>
          <w:color w:val="333333"/>
        </w:rPr>
        <w:t>C</w:t>
      </w:r>
      <w:r>
        <w:rPr>
          <w:color w:val="333333"/>
        </w:rPr>
        <w:t>、它的优先权变为最大</w:t>
      </w:r>
    </w:p>
    <w:p>
      <w:pPr>
        <w:pStyle w:val="3"/>
        <w:spacing w:line="315" w:lineRule="exact"/>
      </w:pPr>
      <w:r>
        <w:rPr>
          <w:rFonts w:ascii="Microsoft Sans Serif" w:eastAsia="Microsoft Sans Serif"/>
          <w:color w:val="333333"/>
        </w:rPr>
        <w:t>D</w:t>
      </w:r>
      <w:r>
        <w:rPr>
          <w:color w:val="333333"/>
        </w:rPr>
        <w:t>、其</w:t>
      </w:r>
      <w:r>
        <w:rPr>
          <w:rFonts w:ascii="Microsoft Sans Serif" w:eastAsia="Microsoft Sans Serif"/>
          <w:color w:val="333333"/>
        </w:rPr>
        <w:t>PCB</w:t>
      </w:r>
      <w:r>
        <w:rPr>
          <w:color w:val="333333"/>
        </w:rPr>
        <w:t>移至就绪队列的队首</w:t>
      </w:r>
    </w:p>
    <w:p>
      <w:pPr>
        <w:pStyle w:val="3"/>
        <w:rPr>
          <w:rFonts w:hint="eastAsia" w:ascii="Microsoft Sans Serif" w:eastAsia="宋体"/>
          <w:lang w:eastAsia="zh-CN"/>
        </w:rPr>
      </w:pPr>
      <w:r>
        <w:rPr>
          <w:rFonts w:hint="eastAsia" w:eastAsia="宋体"/>
          <w:color w:val="333333"/>
          <w:spacing w:val="3"/>
          <w:lang w:eastAsia="zh-CN"/>
        </w:rPr>
        <w:t xml:space="preserve"> </w:t>
      </w:r>
    </w:p>
    <w:p>
      <w:pPr>
        <w:pStyle w:val="8"/>
        <w:numPr>
          <w:ilvl w:val="0"/>
          <w:numId w:val="2"/>
        </w:numPr>
        <w:tabs>
          <w:tab w:val="left" w:pos="387"/>
        </w:tabs>
        <w:spacing w:before="141" w:after="0" w:line="216" w:lineRule="auto"/>
        <w:ind w:left="110" w:right="5794" w:firstLine="0"/>
        <w:jc w:val="left"/>
        <w:rPr>
          <w:sz w:val="19"/>
        </w:rPr>
      </w:pPr>
      <w:r>
        <w:rPr>
          <w:color w:val="333333"/>
          <w:sz w:val="19"/>
        </w:rPr>
        <w:t>在页式管理中，页表的始址存放在（）</w:t>
      </w:r>
      <w:r>
        <w:rPr>
          <w:color w:val="333333"/>
          <w:spacing w:val="1"/>
          <w:sz w:val="19"/>
        </w:rPr>
        <w:t xml:space="preserve"> </w:t>
      </w:r>
      <w:r>
        <w:rPr>
          <w:rFonts w:ascii="Microsoft Sans Serif" w:eastAsia="Microsoft Sans Serif"/>
          <w:color w:val="333333"/>
          <w:w w:val="105"/>
          <w:sz w:val="19"/>
        </w:rPr>
        <w:t>A</w:t>
      </w:r>
      <w:r>
        <w:rPr>
          <w:color w:val="333333"/>
          <w:w w:val="105"/>
          <w:sz w:val="19"/>
        </w:rPr>
        <w:t>、内存</w:t>
      </w:r>
    </w:p>
    <w:p>
      <w:pPr>
        <w:pStyle w:val="3"/>
        <w:spacing w:line="300" w:lineRule="exact"/>
      </w:pPr>
      <w:r>
        <w:rPr>
          <w:rFonts w:ascii="Microsoft Sans Serif" w:eastAsia="Microsoft Sans Serif"/>
          <w:color w:val="333333"/>
        </w:rPr>
        <w:t>B</w:t>
      </w:r>
      <w:r>
        <w:rPr>
          <w:color w:val="333333"/>
        </w:rPr>
        <w:t>、存储页面中</w:t>
      </w:r>
    </w:p>
    <w:p>
      <w:pPr>
        <w:pStyle w:val="3"/>
        <w:spacing w:line="216" w:lineRule="auto"/>
        <w:ind w:right="7897"/>
      </w:pPr>
      <w:r>
        <w:rPr>
          <w:rFonts w:ascii="Microsoft Sans Serif" w:eastAsia="Microsoft Sans Serif"/>
          <w:color w:val="333333"/>
        </w:rPr>
        <w:t>C</w:t>
      </w:r>
      <w:r>
        <w:rPr>
          <w:color w:val="333333"/>
        </w:rPr>
        <w:t>、联想存储器中</w:t>
      </w:r>
      <w:r>
        <w:rPr>
          <w:rFonts w:ascii="Microsoft Sans Serif" w:eastAsia="Microsoft Sans Serif"/>
          <w:color w:val="333333"/>
        </w:rPr>
        <w:t>D</w:t>
      </w:r>
      <w:r>
        <w:rPr>
          <w:color w:val="333333"/>
        </w:rPr>
        <w:t>、寄存器中</w:t>
      </w:r>
    </w:p>
    <w:p>
      <w:pPr>
        <w:pStyle w:val="3"/>
        <w:spacing w:line="325" w:lineRule="exact"/>
        <w:rPr>
          <w:rFonts w:hint="eastAsia" w:ascii="Microsoft Sans Serif" w:eastAsia="宋体"/>
          <w:lang w:eastAsia="zh-CN"/>
        </w:rPr>
      </w:pPr>
      <w:r>
        <w:rPr>
          <w:rFonts w:hint="eastAsia" w:eastAsia="宋体"/>
          <w:color w:val="333333"/>
          <w:spacing w:val="4"/>
          <w:lang w:eastAsia="zh-CN"/>
        </w:rPr>
        <w:t xml:space="preserve"> </w:t>
      </w:r>
    </w:p>
    <w:p>
      <w:pPr>
        <w:pStyle w:val="8"/>
        <w:numPr>
          <w:ilvl w:val="0"/>
          <w:numId w:val="2"/>
        </w:numPr>
        <w:tabs>
          <w:tab w:val="left" w:pos="387"/>
        </w:tabs>
        <w:spacing w:before="140" w:after="0" w:line="216" w:lineRule="auto"/>
        <w:ind w:left="110" w:right="5013" w:firstLine="0"/>
        <w:jc w:val="left"/>
        <w:rPr>
          <w:sz w:val="19"/>
        </w:rPr>
      </w:pPr>
      <w:r>
        <w:rPr>
          <w:color w:val="333333"/>
          <w:sz w:val="19"/>
        </w:rPr>
        <w:t>分区分配内存管理方式的主要保护措施是（）。</w:t>
      </w:r>
      <w:r>
        <w:rPr>
          <w:rFonts w:ascii="Microsoft Sans Serif" w:eastAsia="Microsoft Sans Serif"/>
          <w:color w:val="333333"/>
          <w:w w:val="105"/>
          <w:sz w:val="19"/>
        </w:rPr>
        <w:t>A</w:t>
      </w:r>
      <w:r>
        <w:rPr>
          <w:color w:val="333333"/>
          <w:w w:val="105"/>
          <w:sz w:val="19"/>
        </w:rPr>
        <w:t>、越界地址保护</w:t>
      </w:r>
    </w:p>
    <w:p>
      <w:pPr>
        <w:pStyle w:val="3"/>
        <w:spacing w:line="216" w:lineRule="auto"/>
        <w:ind w:right="7894"/>
      </w:pPr>
      <w:r>
        <w:rPr>
          <w:rFonts w:ascii="Microsoft Sans Serif" w:eastAsia="Microsoft Sans Serif"/>
          <w:color w:val="333333"/>
        </w:rPr>
        <w:t>B</w:t>
      </w:r>
      <w:r>
        <w:rPr>
          <w:color w:val="333333"/>
        </w:rPr>
        <w:t>、程序代码保护</w:t>
      </w:r>
      <w:r>
        <w:rPr>
          <w:rFonts w:ascii="Microsoft Sans Serif" w:eastAsia="Microsoft Sans Serif"/>
          <w:color w:val="333333"/>
        </w:rPr>
        <w:t>C</w:t>
      </w:r>
      <w:r>
        <w:rPr>
          <w:color w:val="333333"/>
        </w:rPr>
        <w:t>、数据保护</w:t>
      </w:r>
    </w:p>
    <w:p>
      <w:pPr>
        <w:pStyle w:val="3"/>
        <w:spacing w:line="293" w:lineRule="exact"/>
      </w:pPr>
      <w:r>
        <w:rPr>
          <w:rFonts w:ascii="Microsoft Sans Serif" w:eastAsia="Microsoft Sans Serif"/>
          <w:color w:val="333333"/>
          <w:w w:val="105"/>
        </w:rPr>
        <w:t>D</w:t>
      </w:r>
      <w:r>
        <w:rPr>
          <w:color w:val="333333"/>
          <w:w w:val="105"/>
        </w:rPr>
        <w:t>、栈保护</w:t>
      </w:r>
    </w:p>
    <w:p>
      <w:pPr>
        <w:pStyle w:val="3"/>
        <w:rPr>
          <w:rFonts w:hint="eastAsia" w:ascii="Microsoft Sans Serif" w:eastAsia="宋体"/>
          <w:lang w:eastAsia="zh-CN"/>
        </w:rPr>
      </w:pPr>
      <w:r>
        <w:rPr>
          <w:rFonts w:hint="eastAsia" w:eastAsia="宋体"/>
          <w:color w:val="333333"/>
          <w:spacing w:val="3"/>
          <w:lang w:eastAsia="zh-CN"/>
        </w:rPr>
        <w:t xml:space="preserve"> </w:t>
      </w:r>
    </w:p>
    <w:p>
      <w:pPr>
        <w:pStyle w:val="8"/>
        <w:numPr>
          <w:ilvl w:val="0"/>
          <w:numId w:val="2"/>
        </w:numPr>
        <w:tabs>
          <w:tab w:val="left" w:pos="387"/>
        </w:tabs>
        <w:spacing w:before="141" w:after="0" w:line="216" w:lineRule="auto"/>
        <w:ind w:left="110" w:right="1834" w:firstLine="0"/>
        <w:jc w:val="left"/>
        <w:rPr>
          <w:sz w:val="19"/>
        </w:rPr>
      </w:pPr>
      <w:r>
        <w:rPr>
          <w:color w:val="333333"/>
          <w:sz w:val="19"/>
        </w:rPr>
        <w:t>一个分段存储管理系统中，地址长度为</w:t>
      </w:r>
      <w:r>
        <w:rPr>
          <w:rFonts w:ascii="Microsoft Sans Serif" w:eastAsia="Microsoft Sans Serif"/>
          <w:color w:val="333333"/>
          <w:sz w:val="19"/>
        </w:rPr>
        <w:t>32</w:t>
      </w:r>
      <w:r>
        <w:rPr>
          <w:color w:val="333333"/>
          <w:sz w:val="19"/>
        </w:rPr>
        <w:t>位，其中段号占</w:t>
      </w:r>
      <w:r>
        <w:rPr>
          <w:rFonts w:ascii="Microsoft Sans Serif" w:eastAsia="Microsoft Sans Serif"/>
          <w:color w:val="333333"/>
          <w:sz w:val="19"/>
        </w:rPr>
        <w:t>12</w:t>
      </w:r>
      <w:r>
        <w:rPr>
          <w:color w:val="333333"/>
          <w:sz w:val="19"/>
        </w:rPr>
        <w:t>位，则段长最大是（）。</w:t>
      </w:r>
      <w:r>
        <w:rPr>
          <w:color w:val="333333"/>
          <w:spacing w:val="25"/>
          <w:sz w:val="19"/>
        </w:rPr>
        <w:t xml:space="preserve"> </w:t>
      </w:r>
      <w:r>
        <w:rPr>
          <w:rFonts w:ascii="Microsoft Sans Serif" w:eastAsia="Microsoft Sans Serif"/>
          <w:color w:val="333333"/>
          <w:sz w:val="19"/>
        </w:rPr>
        <w:t>A</w:t>
      </w:r>
      <w:r>
        <w:rPr>
          <w:color w:val="333333"/>
          <w:sz w:val="19"/>
        </w:rPr>
        <w:t>、</w:t>
      </w:r>
      <w:r>
        <w:rPr>
          <w:rFonts w:ascii="Microsoft Sans Serif" w:eastAsia="Microsoft Sans Serif"/>
          <w:color w:val="333333"/>
          <w:sz w:val="19"/>
        </w:rPr>
        <w:t>2</w:t>
      </w:r>
      <w:r>
        <w:rPr>
          <w:color w:val="333333"/>
          <w:sz w:val="19"/>
        </w:rPr>
        <w:t>的</w:t>
      </w:r>
      <w:r>
        <w:rPr>
          <w:rFonts w:ascii="Microsoft Sans Serif" w:eastAsia="Microsoft Sans Serif"/>
          <w:color w:val="333333"/>
          <w:sz w:val="19"/>
        </w:rPr>
        <w:t>12</w:t>
      </w:r>
      <w:r>
        <w:rPr>
          <w:color w:val="333333"/>
          <w:sz w:val="19"/>
        </w:rPr>
        <w:t xml:space="preserve">次方字节 </w:t>
      </w:r>
      <w:r>
        <w:rPr>
          <w:rFonts w:ascii="Microsoft Sans Serif" w:eastAsia="Microsoft Sans Serif"/>
          <w:color w:val="333333"/>
          <w:sz w:val="19"/>
        </w:rPr>
        <w:t>B</w:t>
      </w:r>
      <w:r>
        <w:rPr>
          <w:color w:val="333333"/>
          <w:sz w:val="19"/>
        </w:rPr>
        <w:t>、</w:t>
      </w:r>
      <w:r>
        <w:rPr>
          <w:rFonts w:ascii="Microsoft Sans Serif" w:eastAsia="Microsoft Sans Serif"/>
          <w:color w:val="333333"/>
          <w:sz w:val="19"/>
        </w:rPr>
        <w:t>2</w:t>
      </w:r>
      <w:r>
        <w:rPr>
          <w:color w:val="333333"/>
          <w:sz w:val="19"/>
        </w:rPr>
        <w:t>的</w:t>
      </w:r>
      <w:r>
        <w:rPr>
          <w:rFonts w:ascii="Microsoft Sans Serif" w:eastAsia="Microsoft Sans Serif"/>
          <w:color w:val="333333"/>
          <w:sz w:val="19"/>
        </w:rPr>
        <w:t>16</w:t>
      </w:r>
      <w:r>
        <w:rPr>
          <w:color w:val="333333"/>
          <w:sz w:val="19"/>
        </w:rPr>
        <w:t xml:space="preserve">次方字节 </w:t>
      </w:r>
      <w:r>
        <w:rPr>
          <w:rFonts w:ascii="Microsoft Sans Serif" w:eastAsia="Microsoft Sans Serif"/>
          <w:color w:val="333333"/>
          <w:sz w:val="19"/>
        </w:rPr>
        <w:t>C</w:t>
      </w:r>
      <w:r>
        <w:rPr>
          <w:color w:val="333333"/>
          <w:sz w:val="19"/>
        </w:rPr>
        <w:t>、</w:t>
      </w:r>
      <w:r>
        <w:rPr>
          <w:rFonts w:ascii="Microsoft Sans Serif" w:eastAsia="Microsoft Sans Serif"/>
          <w:color w:val="333333"/>
          <w:sz w:val="19"/>
        </w:rPr>
        <w:t>2</w:t>
      </w:r>
      <w:r>
        <w:rPr>
          <w:color w:val="333333"/>
          <w:sz w:val="19"/>
        </w:rPr>
        <w:t>的</w:t>
      </w:r>
      <w:r>
        <w:rPr>
          <w:rFonts w:ascii="Microsoft Sans Serif" w:eastAsia="Microsoft Sans Serif"/>
          <w:color w:val="333333"/>
          <w:sz w:val="19"/>
        </w:rPr>
        <w:t>20</w:t>
      </w:r>
      <w:r>
        <w:rPr>
          <w:color w:val="333333"/>
          <w:sz w:val="19"/>
        </w:rPr>
        <w:t xml:space="preserve">次方字节 </w:t>
      </w:r>
      <w:r>
        <w:rPr>
          <w:rFonts w:ascii="Microsoft Sans Serif" w:eastAsia="Microsoft Sans Serif"/>
          <w:color w:val="333333"/>
          <w:sz w:val="19"/>
        </w:rPr>
        <w:t>D</w:t>
      </w:r>
      <w:r>
        <w:rPr>
          <w:color w:val="333333"/>
          <w:sz w:val="19"/>
        </w:rPr>
        <w:t>、</w:t>
      </w:r>
      <w:r>
        <w:rPr>
          <w:rFonts w:ascii="Microsoft Sans Serif" w:eastAsia="Microsoft Sans Serif"/>
          <w:color w:val="333333"/>
          <w:sz w:val="19"/>
        </w:rPr>
        <w:t>2</w:t>
      </w:r>
      <w:r>
        <w:rPr>
          <w:color w:val="333333"/>
          <w:sz w:val="19"/>
        </w:rPr>
        <w:t>的</w:t>
      </w:r>
      <w:r>
        <w:rPr>
          <w:rFonts w:ascii="Microsoft Sans Serif" w:eastAsia="Microsoft Sans Serif"/>
          <w:color w:val="333333"/>
          <w:sz w:val="19"/>
        </w:rPr>
        <w:t>32</w:t>
      </w:r>
      <w:r>
        <w:rPr>
          <w:color w:val="333333"/>
          <w:sz w:val="19"/>
        </w:rPr>
        <w:t>次方字节</w:t>
      </w:r>
    </w:p>
    <w:p>
      <w:pPr>
        <w:pStyle w:val="3"/>
        <w:spacing w:line="325" w:lineRule="exact"/>
        <w:rPr>
          <w:rFonts w:hint="eastAsia" w:ascii="Microsoft Sans Serif" w:eastAsia="宋体"/>
          <w:lang w:eastAsia="zh-CN"/>
        </w:rPr>
      </w:pPr>
      <w:r>
        <w:rPr>
          <w:rFonts w:hint="eastAsia" w:eastAsia="宋体"/>
          <w:color w:val="333333"/>
          <w:spacing w:val="1"/>
          <w:lang w:eastAsia="zh-CN"/>
        </w:rPr>
        <w:t xml:space="preserve"> </w:t>
      </w:r>
    </w:p>
    <w:p>
      <w:pPr>
        <w:pStyle w:val="8"/>
        <w:numPr>
          <w:ilvl w:val="0"/>
          <w:numId w:val="2"/>
        </w:numPr>
        <w:tabs>
          <w:tab w:val="left" w:pos="387"/>
        </w:tabs>
        <w:spacing w:before="115" w:after="0" w:line="333" w:lineRule="exact"/>
        <w:ind w:left="386" w:right="0" w:hanging="277"/>
        <w:jc w:val="left"/>
        <w:rPr>
          <w:sz w:val="19"/>
        </w:rPr>
      </w:pPr>
      <w:r>
        <w:rPr>
          <w:color w:val="333333"/>
          <w:sz w:val="19"/>
        </w:rPr>
        <w:t>在动态分区内存管理中，采用内存移动技术的目的是（）。</w:t>
      </w:r>
    </w:p>
    <w:p>
      <w:pPr>
        <w:pStyle w:val="3"/>
        <w:spacing w:line="315" w:lineRule="exact"/>
      </w:pPr>
      <w:r>
        <w:rPr>
          <w:rFonts w:ascii="Microsoft Sans Serif" w:eastAsia="Microsoft Sans Serif"/>
          <w:color w:val="333333"/>
        </w:rPr>
        <w:t>A</w:t>
      </w:r>
      <w:r>
        <w:rPr>
          <w:color w:val="333333"/>
          <w:spacing w:val="3"/>
        </w:rPr>
        <w:t xml:space="preserve">、合并空闲区 </w:t>
      </w:r>
      <w:r>
        <w:rPr>
          <w:rFonts w:ascii="Microsoft Sans Serif" w:eastAsia="Microsoft Sans Serif"/>
          <w:color w:val="333333"/>
        </w:rPr>
        <w:t>B</w:t>
      </w:r>
      <w:r>
        <w:rPr>
          <w:color w:val="333333"/>
          <w:spacing w:val="3"/>
        </w:rPr>
        <w:t xml:space="preserve">、合并分配区 </w:t>
      </w:r>
      <w:r>
        <w:rPr>
          <w:rFonts w:ascii="Microsoft Sans Serif" w:eastAsia="Microsoft Sans Serif"/>
          <w:color w:val="333333"/>
        </w:rPr>
        <w:t>C</w:t>
      </w:r>
      <w:r>
        <w:rPr>
          <w:color w:val="333333"/>
          <w:spacing w:val="2"/>
        </w:rPr>
        <w:t xml:space="preserve">、增加主存容量 </w:t>
      </w:r>
      <w:r>
        <w:rPr>
          <w:rFonts w:ascii="Microsoft Sans Serif" w:eastAsia="Microsoft Sans Serif"/>
          <w:color w:val="333333"/>
        </w:rPr>
        <w:t>D</w:t>
      </w:r>
      <w:r>
        <w:rPr>
          <w:color w:val="333333"/>
        </w:rPr>
        <w:t>、便于地址转换</w:t>
      </w:r>
    </w:p>
    <w:p>
      <w:pPr>
        <w:pStyle w:val="3"/>
        <w:rPr>
          <w:rFonts w:hint="eastAsia" w:ascii="Microsoft Sans Serif" w:eastAsia="宋体"/>
          <w:lang w:eastAsia="zh-CN"/>
        </w:rPr>
      </w:pPr>
      <w:r>
        <w:rPr>
          <w:rFonts w:hint="eastAsia" w:eastAsia="宋体"/>
          <w:color w:val="333333"/>
          <w:spacing w:val="3"/>
          <w:lang w:eastAsia="zh-CN"/>
        </w:rPr>
        <w:t xml:space="preserve"> </w:t>
      </w:r>
    </w:p>
    <w:p>
      <w:pPr>
        <w:pStyle w:val="8"/>
        <w:numPr>
          <w:ilvl w:val="0"/>
          <w:numId w:val="2"/>
        </w:numPr>
        <w:tabs>
          <w:tab w:val="left" w:pos="387"/>
        </w:tabs>
        <w:spacing w:before="115" w:after="0" w:line="333" w:lineRule="exact"/>
        <w:ind w:left="386" w:right="0" w:hanging="277"/>
        <w:jc w:val="left"/>
        <w:rPr>
          <w:sz w:val="19"/>
        </w:rPr>
      </w:pPr>
      <w:r>
        <w:rPr>
          <w:color w:val="333333"/>
          <w:sz w:val="19"/>
        </w:rPr>
        <w:t>虚存的可行性基础是（）。</w:t>
      </w:r>
    </w:p>
    <w:p>
      <w:pPr>
        <w:pStyle w:val="3"/>
        <w:spacing w:line="308" w:lineRule="exact"/>
      </w:pPr>
      <w:r>
        <w:rPr>
          <w:rFonts w:ascii="Microsoft Sans Serif" w:eastAsia="Microsoft Sans Serif"/>
          <w:color w:val="333333"/>
        </w:rPr>
        <w:t>A</w:t>
      </w:r>
      <w:r>
        <w:rPr>
          <w:color w:val="333333"/>
          <w:spacing w:val="3"/>
        </w:rPr>
        <w:t xml:space="preserve">、程序执行的离散性 </w:t>
      </w:r>
      <w:r>
        <w:rPr>
          <w:rFonts w:ascii="Microsoft Sans Serif" w:eastAsia="Microsoft Sans Serif"/>
          <w:color w:val="333333"/>
        </w:rPr>
        <w:t>B</w:t>
      </w:r>
      <w:r>
        <w:rPr>
          <w:color w:val="333333"/>
          <w:spacing w:val="3"/>
        </w:rPr>
        <w:t xml:space="preserve">、程序执行的顺序性 </w:t>
      </w:r>
      <w:r>
        <w:rPr>
          <w:rFonts w:ascii="Microsoft Sans Serif" w:eastAsia="Microsoft Sans Serif"/>
          <w:color w:val="333333"/>
        </w:rPr>
        <w:t>C</w:t>
      </w:r>
      <w:r>
        <w:rPr>
          <w:color w:val="333333"/>
          <w:spacing w:val="3"/>
        </w:rPr>
        <w:t xml:space="preserve">、程序执行的局部性 </w:t>
      </w:r>
      <w:r>
        <w:rPr>
          <w:rFonts w:ascii="Microsoft Sans Serif" w:eastAsia="Microsoft Sans Serif"/>
          <w:color w:val="333333"/>
        </w:rPr>
        <w:t>D</w:t>
      </w:r>
      <w:r>
        <w:rPr>
          <w:color w:val="333333"/>
        </w:rPr>
        <w:t>、程序执行的并发性</w:t>
      </w:r>
    </w:p>
    <w:p>
      <w:pPr>
        <w:pStyle w:val="3"/>
        <w:spacing w:line="325" w:lineRule="exact"/>
        <w:rPr>
          <w:rFonts w:hint="eastAsia" w:ascii="Microsoft Sans Serif" w:eastAsia="宋体"/>
          <w:lang w:eastAsia="zh-CN"/>
        </w:rPr>
      </w:pPr>
      <w:r>
        <w:rPr>
          <w:rFonts w:hint="eastAsia" w:eastAsia="宋体"/>
          <w:color w:val="333333"/>
          <w:spacing w:val="1"/>
          <w:lang w:eastAsia="zh-CN"/>
        </w:rPr>
        <w:t xml:space="preserve"> </w:t>
      </w:r>
    </w:p>
    <w:p>
      <w:pPr>
        <w:pStyle w:val="8"/>
        <w:numPr>
          <w:ilvl w:val="0"/>
          <w:numId w:val="2"/>
        </w:numPr>
        <w:tabs>
          <w:tab w:val="left" w:pos="387"/>
        </w:tabs>
        <w:spacing w:before="165" w:after="0" w:line="206" w:lineRule="auto"/>
        <w:ind w:left="110" w:right="5598" w:firstLine="0"/>
        <w:jc w:val="left"/>
        <w:rPr>
          <w:sz w:val="19"/>
        </w:rPr>
      </w:pPr>
      <w:r>
        <w:rPr>
          <w:color w:val="333333"/>
          <w:sz w:val="19"/>
        </w:rPr>
        <w:t>下列算法中用于磁盘移臂调度的是（）。</w:t>
      </w:r>
      <w:r>
        <w:rPr>
          <w:rFonts w:ascii="Microsoft Sans Serif" w:eastAsia="Microsoft Sans Serif"/>
          <w:color w:val="333333"/>
          <w:w w:val="105"/>
          <w:sz w:val="19"/>
        </w:rPr>
        <w:t>A</w:t>
      </w:r>
      <w:r>
        <w:rPr>
          <w:color w:val="333333"/>
          <w:w w:val="105"/>
          <w:sz w:val="19"/>
        </w:rPr>
        <w:t>、时间片轮转法</w:t>
      </w:r>
    </w:p>
    <w:p>
      <w:pPr>
        <w:pStyle w:val="3"/>
        <w:spacing w:before="3" w:line="216" w:lineRule="auto"/>
        <w:ind w:right="7113"/>
      </w:pPr>
      <w:r>
        <w:rPr>
          <w:rFonts w:ascii="Microsoft Sans Serif" w:eastAsia="Microsoft Sans Serif"/>
          <w:color w:val="333333"/>
        </w:rPr>
        <w:t>B</w:t>
      </w:r>
      <w:r>
        <w:rPr>
          <w:color w:val="333333"/>
        </w:rPr>
        <w:t>、最短寻道时间优先算法</w:t>
      </w:r>
      <w:r>
        <w:rPr>
          <w:rFonts w:ascii="Microsoft Sans Serif" w:eastAsia="Microsoft Sans Serif"/>
          <w:color w:val="333333"/>
        </w:rPr>
        <w:t>C</w:t>
      </w:r>
      <w:r>
        <w:rPr>
          <w:color w:val="333333"/>
        </w:rPr>
        <w:t>、</w:t>
      </w:r>
      <w:r>
        <w:rPr>
          <w:rFonts w:ascii="Microsoft Sans Serif" w:eastAsia="Microsoft Sans Serif"/>
          <w:color w:val="333333"/>
        </w:rPr>
        <w:t>LRU</w:t>
      </w:r>
      <w:r>
        <w:rPr>
          <w:color w:val="333333"/>
        </w:rPr>
        <w:t>算法</w:t>
      </w:r>
    </w:p>
    <w:p>
      <w:pPr>
        <w:pStyle w:val="3"/>
        <w:spacing w:line="308" w:lineRule="exact"/>
      </w:pPr>
      <w:r>
        <w:rPr>
          <w:rFonts w:ascii="Microsoft Sans Serif" w:eastAsia="Microsoft Sans Serif"/>
          <w:color w:val="333333"/>
        </w:rPr>
        <w:t>D</w:t>
      </w:r>
      <w:r>
        <w:rPr>
          <w:color w:val="333333"/>
        </w:rPr>
        <w:t>、优先级高者优先算法</w:t>
      </w:r>
    </w:p>
    <w:p>
      <w:pPr>
        <w:pStyle w:val="3"/>
        <w:rPr>
          <w:rFonts w:hint="eastAsia" w:ascii="Microsoft Sans Serif" w:eastAsia="宋体"/>
          <w:lang w:eastAsia="zh-CN"/>
        </w:rPr>
      </w:pPr>
      <w:r>
        <w:rPr>
          <w:rFonts w:hint="eastAsia" w:eastAsia="宋体"/>
          <w:color w:val="333333"/>
          <w:spacing w:val="3"/>
          <w:lang w:eastAsia="zh-CN"/>
        </w:rPr>
        <w:t xml:space="preserve"> </w:t>
      </w:r>
    </w:p>
    <w:p>
      <w:pPr>
        <w:pStyle w:val="8"/>
        <w:numPr>
          <w:ilvl w:val="0"/>
          <w:numId w:val="2"/>
        </w:numPr>
        <w:tabs>
          <w:tab w:val="left" w:pos="387"/>
        </w:tabs>
        <w:spacing w:before="141" w:after="0" w:line="216" w:lineRule="auto"/>
        <w:ind w:left="110" w:right="4818" w:firstLine="0"/>
        <w:jc w:val="left"/>
        <w:rPr>
          <w:sz w:val="19"/>
        </w:rPr>
      </w:pPr>
      <w:r>
        <w:rPr>
          <w:color w:val="333333"/>
          <w:sz w:val="19"/>
        </w:rPr>
        <w:t>不利于文件大小动态变化的文件物理结构为（）。</w:t>
      </w:r>
      <w:r>
        <w:rPr>
          <w:rFonts w:ascii="Microsoft Sans Serif" w:eastAsia="Microsoft Sans Serif"/>
          <w:color w:val="333333"/>
          <w:w w:val="105"/>
          <w:sz w:val="19"/>
        </w:rPr>
        <w:t>A</w:t>
      </w:r>
      <w:r>
        <w:rPr>
          <w:color w:val="333333"/>
          <w:spacing w:val="-2"/>
          <w:w w:val="105"/>
          <w:sz w:val="19"/>
        </w:rPr>
        <w:t xml:space="preserve">、连续文件结构 </w:t>
      </w:r>
      <w:r>
        <w:rPr>
          <w:rFonts w:ascii="Microsoft Sans Serif" w:eastAsia="Microsoft Sans Serif"/>
          <w:color w:val="333333"/>
          <w:w w:val="105"/>
          <w:sz w:val="19"/>
        </w:rPr>
        <w:t>B</w:t>
      </w:r>
      <w:r>
        <w:rPr>
          <w:color w:val="333333"/>
          <w:w w:val="105"/>
          <w:sz w:val="19"/>
        </w:rPr>
        <w:t>、索引文件结构</w:t>
      </w:r>
    </w:p>
    <w:p>
      <w:pPr>
        <w:pStyle w:val="3"/>
        <w:spacing w:line="293" w:lineRule="exact"/>
      </w:pPr>
      <w:r>
        <w:rPr>
          <w:rFonts w:ascii="Microsoft Sans Serif" w:eastAsia="Microsoft Sans Serif"/>
          <w:color w:val="333333"/>
        </w:rPr>
        <w:t>C</w:t>
      </w:r>
      <w:r>
        <w:rPr>
          <w:color w:val="333333"/>
          <w:spacing w:val="3"/>
        </w:rPr>
        <w:t xml:space="preserve">、显式链接文件结构 </w:t>
      </w:r>
      <w:r>
        <w:rPr>
          <w:rFonts w:ascii="Microsoft Sans Serif" w:eastAsia="Microsoft Sans Serif"/>
          <w:color w:val="333333"/>
        </w:rPr>
        <w:t>D</w:t>
      </w:r>
      <w:r>
        <w:rPr>
          <w:color w:val="333333"/>
        </w:rPr>
        <w:t>、隐式链接文件结构</w:t>
      </w:r>
    </w:p>
    <w:p>
      <w:pPr>
        <w:pStyle w:val="3"/>
        <w:rPr>
          <w:rFonts w:hint="eastAsia" w:ascii="Microsoft Sans Serif" w:eastAsia="宋体"/>
          <w:lang w:eastAsia="zh-CN"/>
        </w:rPr>
      </w:pPr>
      <w:r>
        <w:rPr>
          <w:rFonts w:hint="eastAsia" w:eastAsia="宋体"/>
          <w:color w:val="333333"/>
          <w:spacing w:val="3"/>
          <w:lang w:eastAsia="zh-CN"/>
        </w:rPr>
        <w:t xml:space="preserve"> </w:t>
      </w:r>
    </w:p>
    <w:p>
      <w:pPr>
        <w:spacing w:after="0"/>
        <w:rPr>
          <w:rFonts w:ascii="Microsoft Sans Serif" w:eastAsia="Microsoft Sans Serif"/>
        </w:rPr>
        <w:sectPr>
          <w:pgSz w:w="12240" w:h="15840"/>
          <w:pgMar w:top="500" w:right="1360" w:bottom="280" w:left="1380" w:header="720" w:footer="720" w:gutter="0"/>
          <w:cols w:space="720" w:num="1"/>
        </w:sectPr>
      </w:pPr>
    </w:p>
    <w:p>
      <w:pPr>
        <w:pStyle w:val="8"/>
        <w:numPr>
          <w:ilvl w:val="0"/>
          <w:numId w:val="2"/>
        </w:numPr>
        <w:tabs>
          <w:tab w:val="left" w:pos="387"/>
        </w:tabs>
        <w:spacing w:before="59" w:after="0" w:line="216" w:lineRule="auto"/>
        <w:ind w:left="110" w:right="5380" w:firstLine="0"/>
        <w:jc w:val="left"/>
        <w:rPr>
          <w:sz w:val="19"/>
        </w:rPr>
      </w:pPr>
      <w:r>
        <w:rPr>
          <w:rFonts w:ascii="Microsoft Sans Serif" w:eastAsia="Microsoft Sans Serif"/>
          <w:color w:val="333333"/>
          <w:sz w:val="19"/>
        </w:rPr>
        <w:t>Unix</w:t>
      </w:r>
      <w:r>
        <w:rPr>
          <w:color w:val="333333"/>
          <w:sz w:val="19"/>
        </w:rPr>
        <w:t>系统中，文件的索引结构存放在（）中</w:t>
      </w:r>
      <w:r>
        <w:rPr>
          <w:rFonts w:ascii="Microsoft Sans Serif" w:eastAsia="Microsoft Sans Serif"/>
          <w:color w:val="333333"/>
          <w:sz w:val="19"/>
        </w:rPr>
        <w:t>A</w:t>
      </w:r>
      <w:r>
        <w:rPr>
          <w:color w:val="333333"/>
          <w:spacing w:val="3"/>
          <w:sz w:val="19"/>
        </w:rPr>
        <w:t xml:space="preserve">、超级块 </w:t>
      </w:r>
      <w:r>
        <w:rPr>
          <w:rFonts w:ascii="Microsoft Sans Serif" w:eastAsia="Microsoft Sans Serif"/>
          <w:color w:val="333333"/>
          <w:sz w:val="19"/>
        </w:rPr>
        <w:t>B</w:t>
      </w:r>
      <w:r>
        <w:rPr>
          <w:color w:val="333333"/>
          <w:spacing w:val="2"/>
          <w:sz w:val="19"/>
        </w:rPr>
        <w:t xml:space="preserve">、索引节点 </w:t>
      </w:r>
      <w:r>
        <w:rPr>
          <w:rFonts w:ascii="Microsoft Sans Serif" w:eastAsia="Microsoft Sans Serif"/>
          <w:color w:val="333333"/>
          <w:sz w:val="19"/>
        </w:rPr>
        <w:t>C</w:t>
      </w:r>
      <w:r>
        <w:rPr>
          <w:color w:val="333333"/>
          <w:spacing w:val="3"/>
          <w:sz w:val="19"/>
        </w:rPr>
        <w:t xml:space="preserve">、目录项 </w:t>
      </w:r>
      <w:r>
        <w:rPr>
          <w:rFonts w:ascii="Microsoft Sans Serif" w:eastAsia="Microsoft Sans Serif"/>
          <w:color w:val="333333"/>
          <w:sz w:val="19"/>
        </w:rPr>
        <w:t>D</w:t>
      </w:r>
      <w:r>
        <w:rPr>
          <w:color w:val="333333"/>
          <w:sz w:val="19"/>
        </w:rPr>
        <w:t>、空闲块</w:t>
      </w:r>
    </w:p>
    <w:p>
      <w:pPr>
        <w:pStyle w:val="3"/>
        <w:spacing w:line="325" w:lineRule="exact"/>
        <w:rPr>
          <w:rFonts w:hint="eastAsia" w:ascii="Microsoft Sans Serif" w:eastAsia="宋体"/>
          <w:lang w:eastAsia="zh-CN"/>
        </w:rPr>
      </w:pPr>
      <w:r>
        <w:rPr>
          <w:rFonts w:hint="eastAsia" w:eastAsia="宋体"/>
          <w:color w:val="333333"/>
          <w:spacing w:val="3"/>
          <w:lang w:eastAsia="zh-CN"/>
        </w:rPr>
        <w:t xml:space="preserve"> </w:t>
      </w:r>
    </w:p>
    <w:p>
      <w:pPr>
        <w:pStyle w:val="8"/>
        <w:numPr>
          <w:ilvl w:val="0"/>
          <w:numId w:val="2"/>
        </w:numPr>
        <w:tabs>
          <w:tab w:val="left" w:pos="387"/>
        </w:tabs>
        <w:spacing w:before="140" w:after="0" w:line="216" w:lineRule="auto"/>
        <w:ind w:left="110" w:right="5598" w:firstLine="0"/>
        <w:jc w:val="left"/>
        <w:rPr>
          <w:sz w:val="19"/>
        </w:rPr>
      </w:pPr>
      <w:r>
        <w:rPr>
          <w:color w:val="333333"/>
          <w:sz w:val="19"/>
        </w:rPr>
        <w:t>进程处于（）时，它是处于非阻塞状态。</w:t>
      </w:r>
      <w:r>
        <w:rPr>
          <w:rFonts w:ascii="Microsoft Sans Serif" w:eastAsia="Microsoft Sans Serif"/>
          <w:color w:val="333333"/>
          <w:w w:val="105"/>
          <w:sz w:val="19"/>
        </w:rPr>
        <w:t>A</w:t>
      </w:r>
      <w:r>
        <w:rPr>
          <w:color w:val="333333"/>
          <w:w w:val="105"/>
          <w:sz w:val="19"/>
        </w:rPr>
        <w:t>、等待从键盘输入数据</w:t>
      </w:r>
    </w:p>
    <w:p>
      <w:pPr>
        <w:pStyle w:val="3"/>
        <w:spacing w:line="293" w:lineRule="exact"/>
      </w:pPr>
      <w:r>
        <w:rPr>
          <w:rFonts w:ascii="Microsoft Sans Serif" w:eastAsia="Microsoft Sans Serif"/>
          <w:color w:val="333333"/>
        </w:rPr>
        <w:t>B</w:t>
      </w:r>
      <w:r>
        <w:rPr>
          <w:color w:val="333333"/>
        </w:rPr>
        <w:t>、等待协作进程的一个信号</w:t>
      </w:r>
    </w:p>
    <w:p>
      <w:pPr>
        <w:pStyle w:val="3"/>
        <w:spacing w:before="8" w:line="216" w:lineRule="auto"/>
        <w:ind w:right="6734"/>
      </w:pPr>
      <w:r>
        <w:rPr>
          <w:rFonts w:ascii="Microsoft Sans Serif" w:eastAsia="Microsoft Sans Serif"/>
          <w:color w:val="333333"/>
        </w:rPr>
        <w:t>C</w:t>
      </w:r>
      <w:r>
        <w:rPr>
          <w:color w:val="333333"/>
        </w:rPr>
        <w:t>、等待操作系统分配</w:t>
      </w:r>
      <w:r>
        <w:rPr>
          <w:rFonts w:ascii="Microsoft Sans Serif" w:eastAsia="Microsoft Sans Serif"/>
          <w:color w:val="333333"/>
        </w:rPr>
        <w:t>CPU</w:t>
      </w:r>
      <w:r>
        <w:rPr>
          <w:color w:val="333333"/>
        </w:rPr>
        <w:t>时间</w:t>
      </w:r>
      <w:r>
        <w:rPr>
          <w:rFonts w:ascii="Microsoft Sans Serif" w:eastAsia="Microsoft Sans Serif"/>
          <w:color w:val="333333"/>
        </w:rPr>
        <w:t>D</w:t>
      </w:r>
      <w:r>
        <w:rPr>
          <w:color w:val="333333"/>
        </w:rPr>
        <w:t>、等待网络数据进入内存</w:t>
      </w:r>
    </w:p>
    <w:p>
      <w:pPr>
        <w:pStyle w:val="3"/>
        <w:spacing w:line="325" w:lineRule="exact"/>
        <w:rPr>
          <w:rFonts w:hint="eastAsia" w:ascii="Microsoft Sans Serif" w:eastAsia="宋体"/>
          <w:lang w:eastAsia="zh-CN"/>
        </w:rPr>
      </w:pPr>
      <w:r>
        <w:rPr>
          <w:rFonts w:hint="eastAsia" w:eastAsia="宋体"/>
          <w:color w:val="333333"/>
          <w:spacing w:val="1"/>
          <w:lang w:eastAsia="zh-CN"/>
        </w:rPr>
        <w:t xml:space="preserve"> </w:t>
      </w:r>
    </w:p>
    <w:p>
      <w:pPr>
        <w:pStyle w:val="8"/>
        <w:numPr>
          <w:ilvl w:val="0"/>
          <w:numId w:val="2"/>
        </w:numPr>
        <w:tabs>
          <w:tab w:val="left" w:pos="387"/>
        </w:tabs>
        <w:spacing w:before="140" w:after="0" w:line="216" w:lineRule="auto"/>
        <w:ind w:left="110" w:right="4618" w:firstLine="0"/>
        <w:jc w:val="both"/>
        <w:rPr>
          <w:sz w:val="19"/>
        </w:rPr>
      </w:pPr>
      <w:r>
        <w:rPr>
          <w:color w:val="333333"/>
          <w:sz w:val="19"/>
        </w:rPr>
        <w:t>在多道程序的环境中，不会因竞争（）而产生死锁。</w:t>
      </w:r>
      <w:r>
        <w:rPr>
          <w:rFonts w:ascii="Microsoft Sans Serif" w:eastAsia="Microsoft Sans Serif"/>
          <w:color w:val="333333"/>
          <w:sz w:val="19"/>
        </w:rPr>
        <w:t>A</w:t>
      </w:r>
      <w:r>
        <w:rPr>
          <w:color w:val="333333"/>
          <w:spacing w:val="3"/>
          <w:sz w:val="19"/>
        </w:rPr>
        <w:t xml:space="preserve">、可被抢占的资源 </w:t>
      </w:r>
      <w:r>
        <w:rPr>
          <w:rFonts w:ascii="Microsoft Sans Serif" w:eastAsia="Microsoft Sans Serif"/>
          <w:color w:val="333333"/>
          <w:sz w:val="19"/>
        </w:rPr>
        <w:t>B</w:t>
      </w:r>
      <w:r>
        <w:rPr>
          <w:color w:val="333333"/>
          <w:spacing w:val="3"/>
          <w:sz w:val="19"/>
        </w:rPr>
        <w:t xml:space="preserve">、不可抢占的资源 </w:t>
      </w:r>
      <w:r>
        <w:rPr>
          <w:rFonts w:ascii="Microsoft Sans Serif" w:eastAsia="Microsoft Sans Serif"/>
          <w:color w:val="333333"/>
          <w:sz w:val="19"/>
        </w:rPr>
        <w:t>C</w:t>
      </w:r>
      <w:r>
        <w:rPr>
          <w:color w:val="333333"/>
          <w:sz w:val="19"/>
        </w:rPr>
        <w:t>、消耗性资源</w:t>
      </w:r>
      <w:r>
        <w:rPr>
          <w:rFonts w:ascii="Microsoft Sans Serif" w:eastAsia="Microsoft Sans Serif"/>
          <w:color w:val="333333"/>
          <w:w w:val="105"/>
          <w:sz w:val="19"/>
        </w:rPr>
        <w:t>D</w:t>
      </w:r>
      <w:r>
        <w:rPr>
          <w:color w:val="333333"/>
          <w:w w:val="105"/>
          <w:sz w:val="19"/>
        </w:rPr>
        <w:t>、可重复使用的资源</w:t>
      </w:r>
    </w:p>
    <w:p>
      <w:pPr>
        <w:pStyle w:val="3"/>
        <w:spacing w:line="310" w:lineRule="exact"/>
        <w:jc w:val="both"/>
        <w:rPr>
          <w:rFonts w:hint="eastAsia" w:ascii="Microsoft Sans Serif" w:eastAsia="宋体"/>
          <w:lang w:eastAsia="zh-CN"/>
        </w:rPr>
      </w:pPr>
      <w:r>
        <w:rPr>
          <w:rFonts w:hint="eastAsia" w:eastAsia="宋体"/>
          <w:color w:val="333333"/>
          <w:spacing w:val="3"/>
          <w:lang w:eastAsia="zh-CN"/>
        </w:rPr>
        <w:t xml:space="preserve"> </w:t>
      </w:r>
    </w:p>
    <w:p>
      <w:pPr>
        <w:pStyle w:val="8"/>
        <w:numPr>
          <w:ilvl w:val="0"/>
          <w:numId w:val="2"/>
        </w:numPr>
        <w:tabs>
          <w:tab w:val="left" w:pos="387"/>
        </w:tabs>
        <w:spacing w:before="166" w:after="0" w:line="206" w:lineRule="auto"/>
        <w:ind w:left="110" w:right="2280" w:firstLine="0"/>
        <w:jc w:val="left"/>
        <w:rPr>
          <w:sz w:val="19"/>
        </w:rPr>
      </w:pPr>
      <w:r>
        <w:rPr>
          <w:color w:val="333333"/>
          <w:sz w:val="19"/>
        </w:rPr>
        <w:t>在面向用户的调度准则中，（）是批处理系统中选择作业调度算法的重要准则。</w:t>
      </w:r>
      <w:r>
        <w:rPr>
          <w:color w:val="333333"/>
          <w:spacing w:val="1"/>
          <w:sz w:val="19"/>
        </w:rPr>
        <w:t xml:space="preserve"> </w:t>
      </w:r>
      <w:r>
        <w:rPr>
          <w:rFonts w:ascii="Microsoft Sans Serif" w:eastAsia="Microsoft Sans Serif"/>
          <w:color w:val="333333"/>
          <w:w w:val="105"/>
          <w:sz w:val="19"/>
        </w:rPr>
        <w:t>A</w:t>
      </w:r>
      <w:r>
        <w:rPr>
          <w:color w:val="333333"/>
          <w:w w:val="105"/>
          <w:sz w:val="19"/>
        </w:rPr>
        <w:t>、响应时间快</w:t>
      </w:r>
    </w:p>
    <w:p>
      <w:pPr>
        <w:pStyle w:val="3"/>
        <w:spacing w:before="3" w:line="216" w:lineRule="auto"/>
        <w:ind w:right="7699"/>
      </w:pPr>
      <w:r>
        <w:rPr>
          <w:rFonts w:ascii="Microsoft Sans Serif" w:eastAsia="Microsoft Sans Serif"/>
          <w:color w:val="333333"/>
        </w:rPr>
        <w:t>B</w:t>
      </w:r>
      <w:r>
        <w:rPr>
          <w:color w:val="333333"/>
        </w:rPr>
        <w:t>、平均周转时间短</w:t>
      </w:r>
      <w:r>
        <w:rPr>
          <w:rFonts w:ascii="Microsoft Sans Serif" w:eastAsia="Microsoft Sans Serif"/>
          <w:color w:val="333333"/>
        </w:rPr>
        <w:t>C</w:t>
      </w:r>
      <w:r>
        <w:rPr>
          <w:color w:val="333333"/>
        </w:rPr>
        <w:t>、截止时间的保证</w:t>
      </w:r>
    </w:p>
    <w:p>
      <w:pPr>
        <w:pStyle w:val="3"/>
        <w:spacing w:line="308" w:lineRule="exact"/>
      </w:pPr>
      <w:r>
        <w:rPr>
          <w:rFonts w:ascii="Microsoft Sans Serif" w:eastAsia="Microsoft Sans Serif"/>
          <w:color w:val="333333"/>
        </w:rPr>
        <w:t>D</w:t>
      </w:r>
      <w:r>
        <w:rPr>
          <w:color w:val="333333"/>
        </w:rPr>
        <w:t>、优先权高的作业能获得优先服务</w:t>
      </w:r>
    </w:p>
    <w:p>
      <w:pPr>
        <w:pStyle w:val="3"/>
        <w:rPr>
          <w:rFonts w:hint="eastAsia" w:ascii="Microsoft Sans Serif" w:eastAsia="宋体"/>
          <w:lang w:eastAsia="zh-CN"/>
        </w:rPr>
      </w:pPr>
      <w:r>
        <w:rPr>
          <w:rFonts w:hint="eastAsia" w:eastAsia="宋体"/>
          <w:color w:val="333333"/>
          <w:spacing w:val="3"/>
          <w:lang w:eastAsia="zh-CN"/>
        </w:rPr>
        <w:t xml:space="preserve"> </w:t>
      </w:r>
    </w:p>
    <w:p>
      <w:pPr>
        <w:pStyle w:val="3"/>
        <w:spacing w:before="140" w:line="216" w:lineRule="auto"/>
        <w:ind w:right="4133"/>
      </w:pPr>
      <w:r>
        <w:rPr>
          <w:rFonts w:ascii="Microsoft Sans Serif" w:eastAsia="Microsoft Sans Serif"/>
          <w:color w:val="333333"/>
        </w:rPr>
        <w:t>47.(</w:t>
      </w:r>
      <w:r>
        <w:rPr>
          <w:color w:val="333333"/>
        </w:rPr>
        <w:t>）有利于</w:t>
      </w:r>
      <w:r>
        <w:rPr>
          <w:rFonts w:ascii="Microsoft Sans Serif" w:eastAsia="Microsoft Sans Serif"/>
          <w:color w:val="333333"/>
        </w:rPr>
        <w:t>CPU</w:t>
      </w:r>
      <w:r>
        <w:rPr>
          <w:color w:val="333333"/>
        </w:rPr>
        <w:t>繁忙型的作业，而不利于</w:t>
      </w:r>
      <w:r>
        <w:rPr>
          <w:rFonts w:ascii="Microsoft Sans Serif" w:eastAsia="Microsoft Sans Serif"/>
          <w:color w:val="333333"/>
        </w:rPr>
        <w:t>I/o</w:t>
      </w:r>
      <w:r>
        <w:rPr>
          <w:color w:val="333333"/>
        </w:rPr>
        <w:t>繁忙型的作业。</w:t>
      </w:r>
      <w:r>
        <w:rPr>
          <w:color w:val="333333"/>
          <w:spacing w:val="1"/>
        </w:rPr>
        <w:t xml:space="preserve"> </w:t>
      </w:r>
      <w:r>
        <w:rPr>
          <w:rFonts w:ascii="Microsoft Sans Serif" w:eastAsia="Microsoft Sans Serif"/>
          <w:color w:val="333333"/>
        </w:rPr>
        <w:t>A</w:t>
      </w:r>
      <w:r>
        <w:rPr>
          <w:color w:val="333333"/>
        </w:rPr>
        <w:t>、优先权调度算法</w:t>
      </w:r>
    </w:p>
    <w:p>
      <w:pPr>
        <w:pStyle w:val="3"/>
        <w:spacing w:line="293" w:lineRule="exact"/>
      </w:pPr>
      <w:r>
        <w:rPr>
          <w:rFonts w:ascii="Microsoft Sans Serif" w:eastAsia="Microsoft Sans Serif"/>
          <w:color w:val="333333"/>
        </w:rPr>
        <w:t>B</w:t>
      </w:r>
      <w:r>
        <w:rPr>
          <w:color w:val="333333"/>
        </w:rPr>
        <w:t>、时间片轮转调度算法</w:t>
      </w:r>
    </w:p>
    <w:p>
      <w:pPr>
        <w:pStyle w:val="3"/>
        <w:spacing w:before="8" w:line="216" w:lineRule="auto"/>
        <w:ind w:right="6921"/>
      </w:pPr>
      <w:r>
        <w:rPr>
          <w:rFonts w:ascii="Microsoft Sans Serif" w:eastAsia="Microsoft Sans Serif"/>
          <w:color w:val="333333"/>
        </w:rPr>
        <w:t>C</w:t>
      </w:r>
      <w:r>
        <w:rPr>
          <w:color w:val="333333"/>
        </w:rPr>
        <w:t>、短作业（进程）优先算法</w:t>
      </w:r>
      <w:r>
        <w:rPr>
          <w:rFonts w:ascii="Microsoft Sans Serif" w:eastAsia="Microsoft Sans Serif"/>
          <w:color w:val="333333"/>
          <w:w w:val="105"/>
        </w:rPr>
        <w:t>D</w:t>
      </w:r>
      <w:r>
        <w:rPr>
          <w:color w:val="333333"/>
          <w:w w:val="105"/>
        </w:rPr>
        <w:t>、先来先服务调度算法</w:t>
      </w:r>
    </w:p>
    <w:p>
      <w:pPr>
        <w:pStyle w:val="3"/>
        <w:spacing w:line="325" w:lineRule="exact"/>
        <w:rPr>
          <w:rFonts w:hint="eastAsia" w:ascii="Microsoft Sans Serif" w:eastAsia="宋体"/>
          <w:lang w:eastAsia="zh-CN"/>
        </w:rPr>
      </w:pPr>
      <w:r>
        <w:rPr>
          <w:rFonts w:hint="eastAsia" w:eastAsia="宋体"/>
          <w:color w:val="333333"/>
          <w:spacing w:val="4"/>
          <w:lang w:eastAsia="zh-CN"/>
        </w:rPr>
        <w:t xml:space="preserve"> </w:t>
      </w:r>
    </w:p>
    <w:p>
      <w:pPr>
        <w:pStyle w:val="8"/>
        <w:numPr>
          <w:ilvl w:val="0"/>
          <w:numId w:val="3"/>
        </w:numPr>
        <w:tabs>
          <w:tab w:val="left" w:pos="387"/>
        </w:tabs>
        <w:spacing w:before="140" w:after="0" w:line="216" w:lineRule="auto"/>
        <w:ind w:left="110" w:right="181" w:firstLine="0"/>
        <w:jc w:val="left"/>
        <w:rPr>
          <w:sz w:val="19"/>
        </w:rPr>
      </w:pPr>
      <w:r>
        <w:rPr>
          <w:color w:val="333333"/>
          <w:sz w:val="19"/>
        </w:rPr>
        <w:t>设有</w:t>
      </w:r>
      <w:r>
        <w:rPr>
          <w:rFonts w:ascii="Microsoft Sans Serif" w:eastAsia="Microsoft Sans Serif"/>
          <w:color w:val="333333"/>
          <w:sz w:val="19"/>
        </w:rPr>
        <w:t>4</w:t>
      </w:r>
      <w:r>
        <w:rPr>
          <w:color w:val="333333"/>
          <w:sz w:val="19"/>
        </w:rPr>
        <w:t>个作业同时到达，每个作业的执行时间均为</w:t>
      </w:r>
      <w:r>
        <w:rPr>
          <w:rFonts w:ascii="Microsoft Sans Serif" w:eastAsia="Microsoft Sans Serif"/>
          <w:color w:val="333333"/>
          <w:sz w:val="19"/>
        </w:rPr>
        <w:t>2h</w:t>
      </w:r>
      <w:r>
        <w:rPr>
          <w:color w:val="333333"/>
          <w:sz w:val="19"/>
        </w:rPr>
        <w:t>，它们在一台处理器上已单道式运行，则平均周转时</w:t>
      </w:r>
      <w:r>
        <w:rPr>
          <w:color w:val="333333"/>
          <w:spacing w:val="1"/>
          <w:sz w:val="19"/>
        </w:rPr>
        <w:t xml:space="preserve"> </w:t>
      </w:r>
      <w:r>
        <w:rPr>
          <w:color w:val="333333"/>
          <w:w w:val="105"/>
          <w:sz w:val="19"/>
        </w:rPr>
        <w:t>间为（）。</w:t>
      </w:r>
    </w:p>
    <w:p>
      <w:pPr>
        <w:pStyle w:val="3"/>
        <w:tabs>
          <w:tab w:val="left" w:pos="2325"/>
        </w:tabs>
        <w:spacing w:line="293" w:lineRule="exact"/>
        <w:rPr>
          <w:rFonts w:ascii="Microsoft Sans Serif" w:eastAsia="Microsoft Sans Serif"/>
        </w:rPr>
      </w:pPr>
      <w:r>
        <w:rPr>
          <w:rFonts w:ascii="Microsoft Sans Serif" w:eastAsia="Microsoft Sans Serif"/>
          <w:color w:val="333333"/>
          <w:w w:val="105"/>
        </w:rPr>
        <w:t>A</w:t>
      </w:r>
      <w:r>
        <w:rPr>
          <w:color w:val="333333"/>
          <w:w w:val="105"/>
        </w:rPr>
        <w:t>、</w:t>
      </w:r>
      <w:r>
        <w:rPr>
          <w:rFonts w:ascii="Microsoft Sans Serif" w:eastAsia="Microsoft Sans Serif"/>
          <w:color w:val="333333"/>
          <w:w w:val="105"/>
        </w:rPr>
        <w:t>5h</w:t>
      </w:r>
      <w:r>
        <w:rPr>
          <w:rFonts w:ascii="Microsoft Sans Serif" w:eastAsia="Microsoft Sans Serif"/>
          <w:color w:val="333333"/>
          <w:spacing w:val="-7"/>
          <w:w w:val="105"/>
        </w:rPr>
        <w:t xml:space="preserve"> </w:t>
      </w:r>
      <w:r>
        <w:rPr>
          <w:rFonts w:ascii="Microsoft Sans Serif" w:eastAsia="Microsoft Sans Serif"/>
          <w:color w:val="333333"/>
          <w:w w:val="105"/>
        </w:rPr>
        <w:t>B</w:t>
      </w:r>
      <w:r>
        <w:rPr>
          <w:color w:val="333333"/>
          <w:w w:val="105"/>
        </w:rPr>
        <w:t>、</w:t>
      </w:r>
      <w:r>
        <w:rPr>
          <w:rFonts w:ascii="Microsoft Sans Serif" w:eastAsia="Microsoft Sans Serif"/>
          <w:color w:val="333333"/>
          <w:w w:val="105"/>
        </w:rPr>
        <w:t>1h</w:t>
      </w:r>
      <w:r>
        <w:rPr>
          <w:rFonts w:ascii="Microsoft Sans Serif" w:eastAsia="Microsoft Sans Serif"/>
          <w:color w:val="333333"/>
          <w:spacing w:val="-6"/>
          <w:w w:val="105"/>
        </w:rPr>
        <w:t xml:space="preserve"> </w:t>
      </w:r>
      <w:r>
        <w:rPr>
          <w:rFonts w:ascii="Microsoft Sans Serif" w:eastAsia="Microsoft Sans Serif"/>
          <w:color w:val="333333"/>
          <w:w w:val="105"/>
        </w:rPr>
        <w:t>C</w:t>
      </w:r>
      <w:r>
        <w:rPr>
          <w:color w:val="333333"/>
          <w:w w:val="105"/>
        </w:rPr>
        <w:t>、</w:t>
      </w:r>
      <w:r>
        <w:rPr>
          <w:rFonts w:ascii="Microsoft Sans Serif" w:eastAsia="Microsoft Sans Serif"/>
          <w:color w:val="333333"/>
          <w:w w:val="105"/>
        </w:rPr>
        <w:t>2.</w:t>
      </w:r>
      <w:r>
        <w:rPr>
          <w:rFonts w:ascii="Microsoft Sans Serif" w:eastAsia="Microsoft Sans Serif"/>
          <w:color w:val="333333"/>
          <w:spacing w:val="-6"/>
          <w:w w:val="105"/>
        </w:rPr>
        <w:t xml:space="preserve"> </w:t>
      </w:r>
      <w:r>
        <w:rPr>
          <w:rFonts w:ascii="Microsoft Sans Serif" w:eastAsia="Microsoft Sans Serif"/>
          <w:color w:val="333333"/>
          <w:w w:val="105"/>
        </w:rPr>
        <w:t>5h</w:t>
      </w:r>
      <w:r>
        <w:rPr>
          <w:rFonts w:ascii="Microsoft Sans Serif" w:eastAsia="Microsoft Sans Serif"/>
          <w:color w:val="333333"/>
          <w:w w:val="105"/>
        </w:rPr>
        <w:tab/>
      </w:r>
      <w:r>
        <w:rPr>
          <w:rFonts w:ascii="Microsoft Sans Serif" w:eastAsia="Microsoft Sans Serif"/>
          <w:color w:val="333333"/>
          <w:w w:val="105"/>
        </w:rPr>
        <w:t>D</w:t>
      </w:r>
      <w:r>
        <w:rPr>
          <w:color w:val="333333"/>
          <w:w w:val="105"/>
        </w:rPr>
        <w:t>、</w:t>
      </w:r>
      <w:r>
        <w:rPr>
          <w:rFonts w:ascii="Microsoft Sans Serif" w:eastAsia="Microsoft Sans Serif"/>
          <w:color w:val="333333"/>
          <w:w w:val="105"/>
        </w:rPr>
        <w:t>8h</w:t>
      </w:r>
    </w:p>
    <w:p>
      <w:pPr>
        <w:pStyle w:val="3"/>
        <w:rPr>
          <w:rFonts w:hint="eastAsia" w:ascii="Microsoft Sans Serif" w:eastAsia="宋体"/>
          <w:lang w:eastAsia="zh-CN"/>
        </w:rPr>
      </w:pPr>
      <w:r>
        <w:rPr>
          <w:rFonts w:hint="eastAsia" w:eastAsia="宋体"/>
          <w:color w:val="333333"/>
          <w:spacing w:val="3"/>
          <w:lang w:eastAsia="zh-CN"/>
        </w:rPr>
        <w:t xml:space="preserve"> </w:t>
      </w:r>
    </w:p>
    <w:p>
      <w:pPr>
        <w:pStyle w:val="8"/>
        <w:numPr>
          <w:ilvl w:val="0"/>
          <w:numId w:val="3"/>
        </w:numPr>
        <w:tabs>
          <w:tab w:val="left" w:pos="387"/>
        </w:tabs>
        <w:spacing w:before="140" w:after="0" w:line="216" w:lineRule="auto"/>
        <w:ind w:left="110" w:right="4623" w:firstLine="0"/>
        <w:jc w:val="left"/>
        <w:rPr>
          <w:sz w:val="19"/>
        </w:rPr>
      </w:pPr>
      <w:r>
        <w:rPr>
          <w:color w:val="333333"/>
          <w:sz w:val="19"/>
        </w:rPr>
        <w:t>进程间的同步是指进程间在逻辑上的相互（）关系。</w:t>
      </w:r>
      <w:r>
        <w:rPr>
          <w:rFonts w:ascii="Microsoft Sans Serif" w:eastAsia="Microsoft Sans Serif"/>
          <w:color w:val="333333"/>
          <w:w w:val="105"/>
          <w:sz w:val="19"/>
        </w:rPr>
        <w:t>A</w:t>
      </w:r>
      <w:r>
        <w:rPr>
          <w:color w:val="333333"/>
          <w:spacing w:val="-3"/>
          <w:w w:val="105"/>
          <w:sz w:val="19"/>
        </w:rPr>
        <w:t xml:space="preserve">、联接 </w:t>
      </w:r>
      <w:r>
        <w:rPr>
          <w:rFonts w:ascii="Microsoft Sans Serif" w:eastAsia="Microsoft Sans Serif"/>
          <w:color w:val="333333"/>
          <w:w w:val="105"/>
          <w:sz w:val="19"/>
        </w:rPr>
        <w:t>B</w:t>
      </w:r>
      <w:r>
        <w:rPr>
          <w:color w:val="333333"/>
          <w:spacing w:val="-3"/>
          <w:w w:val="105"/>
          <w:sz w:val="19"/>
        </w:rPr>
        <w:t xml:space="preserve">、继续 </w:t>
      </w:r>
      <w:r>
        <w:rPr>
          <w:rFonts w:ascii="Microsoft Sans Serif" w:eastAsia="Microsoft Sans Serif"/>
          <w:color w:val="333333"/>
          <w:w w:val="105"/>
          <w:sz w:val="19"/>
        </w:rPr>
        <w:t>C</w:t>
      </w:r>
      <w:r>
        <w:rPr>
          <w:color w:val="333333"/>
          <w:spacing w:val="-3"/>
          <w:w w:val="105"/>
          <w:sz w:val="19"/>
        </w:rPr>
        <w:t xml:space="preserve">、制约 </w:t>
      </w:r>
      <w:r>
        <w:rPr>
          <w:rFonts w:ascii="Microsoft Sans Serif" w:eastAsia="Microsoft Sans Serif"/>
          <w:color w:val="333333"/>
          <w:w w:val="105"/>
          <w:sz w:val="19"/>
        </w:rPr>
        <w:t>D</w:t>
      </w:r>
      <w:r>
        <w:rPr>
          <w:color w:val="333333"/>
          <w:w w:val="105"/>
          <w:sz w:val="19"/>
        </w:rPr>
        <w:t>、调用</w:t>
      </w:r>
    </w:p>
    <w:p>
      <w:pPr>
        <w:pStyle w:val="3"/>
        <w:spacing w:line="325" w:lineRule="exact"/>
        <w:rPr>
          <w:rFonts w:hint="eastAsia" w:ascii="Microsoft Sans Serif" w:eastAsia="宋体"/>
          <w:lang w:eastAsia="zh-CN"/>
        </w:rPr>
      </w:pPr>
      <w:r>
        <w:rPr>
          <w:rFonts w:hint="eastAsia" w:eastAsia="宋体"/>
          <w:color w:val="333333"/>
          <w:spacing w:val="1"/>
          <w:lang w:eastAsia="zh-CN"/>
        </w:rPr>
        <w:t xml:space="preserve"> </w:t>
      </w:r>
    </w:p>
    <w:p>
      <w:pPr>
        <w:pStyle w:val="8"/>
        <w:numPr>
          <w:ilvl w:val="0"/>
          <w:numId w:val="3"/>
        </w:numPr>
        <w:tabs>
          <w:tab w:val="left" w:pos="387"/>
        </w:tabs>
        <w:spacing w:before="115" w:after="0" w:line="333" w:lineRule="exact"/>
        <w:ind w:left="386" w:right="0" w:hanging="277"/>
        <w:jc w:val="left"/>
        <w:rPr>
          <w:sz w:val="19"/>
        </w:rPr>
      </w:pPr>
      <w:r>
        <w:rPr>
          <w:color w:val="333333"/>
          <w:sz w:val="19"/>
        </w:rPr>
        <w:t>在生产者一消费者的程序中，应当注意的是（）。</w:t>
      </w:r>
    </w:p>
    <w:p>
      <w:pPr>
        <w:pStyle w:val="3"/>
        <w:spacing w:line="315" w:lineRule="exact"/>
      </w:pPr>
      <w:r>
        <w:rPr>
          <w:rFonts w:ascii="Microsoft Sans Serif" w:eastAsia="Microsoft Sans Serif"/>
          <w:color w:val="333333"/>
        </w:rPr>
        <w:t>A</w:t>
      </w:r>
      <w:r>
        <w:rPr>
          <w:color w:val="333333"/>
        </w:rPr>
        <w:t>、</w:t>
      </w:r>
      <w:r>
        <w:rPr>
          <w:rFonts w:ascii="Microsoft Sans Serif" w:eastAsia="Microsoft Sans Serif"/>
          <w:color w:val="333333"/>
        </w:rPr>
        <w:t>V</w:t>
      </w:r>
      <w:r>
        <w:rPr>
          <w:color w:val="333333"/>
          <w:spacing w:val="3"/>
        </w:rPr>
        <w:t xml:space="preserve">操作的次序不能颠倒 </w:t>
      </w:r>
      <w:r>
        <w:rPr>
          <w:rFonts w:ascii="Microsoft Sans Serif" w:eastAsia="Microsoft Sans Serif"/>
          <w:color w:val="333333"/>
        </w:rPr>
        <w:t>B</w:t>
      </w:r>
      <w:r>
        <w:rPr>
          <w:color w:val="333333"/>
        </w:rPr>
        <w:t>、</w:t>
      </w:r>
      <w:r>
        <w:rPr>
          <w:rFonts w:ascii="Microsoft Sans Serif" w:eastAsia="Microsoft Sans Serif"/>
          <w:color w:val="333333"/>
        </w:rPr>
        <w:t>V</w:t>
      </w:r>
      <w:r>
        <w:rPr>
          <w:color w:val="333333"/>
          <w:spacing w:val="3"/>
        </w:rPr>
        <w:t xml:space="preserve">操作的次序可以颠倒 </w:t>
      </w:r>
      <w:r>
        <w:rPr>
          <w:rFonts w:ascii="Microsoft Sans Serif" w:eastAsia="Microsoft Sans Serif"/>
          <w:color w:val="333333"/>
        </w:rPr>
        <w:t>C</w:t>
      </w:r>
      <w:r>
        <w:rPr>
          <w:color w:val="333333"/>
        </w:rPr>
        <w:t>、</w:t>
      </w:r>
      <w:r>
        <w:rPr>
          <w:rFonts w:ascii="Microsoft Sans Serif" w:eastAsia="Microsoft Sans Serif"/>
          <w:color w:val="333333"/>
        </w:rPr>
        <w:t>P</w:t>
      </w:r>
      <w:r>
        <w:rPr>
          <w:color w:val="333333"/>
          <w:spacing w:val="3"/>
        </w:rPr>
        <w:t xml:space="preserve">操作的次序不能颠倒 </w:t>
      </w:r>
      <w:r>
        <w:rPr>
          <w:rFonts w:ascii="Microsoft Sans Serif" w:eastAsia="Microsoft Sans Serif"/>
          <w:color w:val="333333"/>
        </w:rPr>
        <w:t>D</w:t>
      </w:r>
      <w:r>
        <w:rPr>
          <w:color w:val="333333"/>
        </w:rPr>
        <w:t>、</w:t>
      </w:r>
      <w:r>
        <w:rPr>
          <w:rFonts w:ascii="Microsoft Sans Serif" w:eastAsia="Microsoft Sans Serif"/>
          <w:color w:val="333333"/>
        </w:rPr>
        <w:t>P</w:t>
      </w:r>
      <w:r>
        <w:rPr>
          <w:color w:val="333333"/>
        </w:rPr>
        <w:t>操作的次序可以颠倒</w:t>
      </w:r>
    </w:p>
    <w:p>
      <w:pPr>
        <w:pStyle w:val="3"/>
        <w:rPr>
          <w:rFonts w:ascii="Microsoft Sans Serif" w:eastAsia="Microsoft Sans Serif"/>
        </w:rPr>
      </w:pPr>
      <w:r>
        <w:rPr>
          <w:color w:val="333333"/>
          <w:spacing w:val="1"/>
        </w:rPr>
        <w:t xml:space="preserve">【参者答案】 </w:t>
      </w:r>
      <w:r>
        <w:rPr>
          <w:rFonts w:ascii="Microsoft Sans Serif" w:eastAsia="Microsoft Sans Serif"/>
          <w:color w:val="333333"/>
        </w:rPr>
        <w:t>C</w:t>
      </w:r>
    </w:p>
    <w:p>
      <w:pPr>
        <w:pStyle w:val="8"/>
        <w:numPr>
          <w:ilvl w:val="0"/>
          <w:numId w:val="3"/>
        </w:numPr>
        <w:tabs>
          <w:tab w:val="left" w:pos="387"/>
        </w:tabs>
        <w:spacing w:before="141" w:after="0" w:line="216" w:lineRule="auto"/>
        <w:ind w:left="110" w:right="301" w:firstLine="0"/>
        <w:jc w:val="left"/>
        <w:rPr>
          <w:rFonts w:ascii="Microsoft Sans Serif" w:eastAsia="Microsoft Sans Serif"/>
          <w:sz w:val="19"/>
        </w:rPr>
      </w:pPr>
      <w:r>
        <w:rPr>
          <w:color w:val="333333"/>
          <w:sz w:val="19"/>
        </w:rPr>
        <w:t>若有</w:t>
      </w:r>
      <w:r>
        <w:rPr>
          <w:rFonts w:ascii="Microsoft Sans Serif" w:eastAsia="Microsoft Sans Serif"/>
          <w:color w:val="333333"/>
          <w:sz w:val="19"/>
        </w:rPr>
        <w:t>4</w:t>
      </w:r>
      <w:r>
        <w:rPr>
          <w:color w:val="333333"/>
          <w:sz w:val="19"/>
        </w:rPr>
        <w:t>个进程共享同一程序段，而且每次最多允许</w:t>
      </w:r>
      <w:r>
        <w:rPr>
          <w:rFonts w:ascii="Microsoft Sans Serif" w:eastAsia="Microsoft Sans Serif"/>
          <w:color w:val="333333"/>
          <w:sz w:val="19"/>
        </w:rPr>
        <w:t>3</w:t>
      </w:r>
      <w:r>
        <w:rPr>
          <w:color w:val="333333"/>
          <w:sz w:val="19"/>
        </w:rPr>
        <w:t>个进程进入该程序段，则信号量的变化范围是（）。</w:t>
      </w:r>
      <w:r>
        <w:rPr>
          <w:color w:val="333333"/>
          <w:spacing w:val="53"/>
          <w:sz w:val="19"/>
        </w:rPr>
        <w:t xml:space="preserve"> </w:t>
      </w:r>
      <w:r>
        <w:rPr>
          <w:rFonts w:ascii="Microsoft Sans Serif" w:eastAsia="Microsoft Sans Serif"/>
          <w:color w:val="333333"/>
          <w:w w:val="105"/>
          <w:sz w:val="19"/>
        </w:rPr>
        <w:t>A</w:t>
      </w:r>
      <w:r>
        <w:rPr>
          <w:color w:val="333333"/>
          <w:w w:val="105"/>
          <w:sz w:val="19"/>
        </w:rPr>
        <w:t>、</w:t>
      </w:r>
      <w:r>
        <w:rPr>
          <w:rFonts w:ascii="Microsoft Sans Serif" w:eastAsia="Microsoft Sans Serif"/>
          <w:color w:val="333333"/>
          <w:w w:val="105"/>
          <w:sz w:val="19"/>
        </w:rPr>
        <w:t>3</w:t>
      </w:r>
      <w:r>
        <w:rPr>
          <w:color w:val="333333"/>
          <w:w w:val="105"/>
          <w:sz w:val="19"/>
        </w:rPr>
        <w:t>，</w:t>
      </w:r>
      <w:r>
        <w:rPr>
          <w:rFonts w:ascii="Microsoft Sans Serif" w:eastAsia="Microsoft Sans Serif"/>
          <w:color w:val="333333"/>
          <w:w w:val="105"/>
          <w:sz w:val="19"/>
        </w:rPr>
        <w:t>2</w:t>
      </w:r>
      <w:r>
        <w:rPr>
          <w:color w:val="333333"/>
          <w:w w:val="105"/>
          <w:sz w:val="19"/>
        </w:rPr>
        <w:t>，</w:t>
      </w:r>
      <w:r>
        <w:rPr>
          <w:rFonts w:ascii="Microsoft Sans Serif" w:eastAsia="Microsoft Sans Serif"/>
          <w:color w:val="333333"/>
          <w:w w:val="105"/>
          <w:sz w:val="19"/>
        </w:rPr>
        <w:t>1</w:t>
      </w:r>
      <w:r>
        <w:rPr>
          <w:color w:val="333333"/>
          <w:w w:val="105"/>
          <w:sz w:val="19"/>
        </w:rPr>
        <w:t>，</w:t>
      </w:r>
      <w:r>
        <w:rPr>
          <w:rFonts w:ascii="Microsoft Sans Serif" w:eastAsia="Microsoft Sans Serif"/>
          <w:color w:val="333333"/>
          <w:w w:val="105"/>
          <w:sz w:val="19"/>
        </w:rPr>
        <w:t>0</w:t>
      </w:r>
    </w:p>
    <w:p>
      <w:pPr>
        <w:pStyle w:val="3"/>
        <w:spacing w:before="5" w:line="211" w:lineRule="auto"/>
        <w:ind w:right="7576"/>
        <w:rPr>
          <w:rFonts w:ascii="Microsoft Sans Serif" w:eastAsia="Microsoft Sans Serif"/>
        </w:rPr>
      </w:pPr>
      <w:r>
        <w:rPr>
          <w:rFonts w:ascii="Microsoft Sans Serif" w:eastAsia="Microsoft Sans Serif"/>
          <w:color w:val="333333"/>
        </w:rPr>
        <w:t>B</w:t>
      </w:r>
      <w:r>
        <w:rPr>
          <w:color w:val="333333"/>
        </w:rPr>
        <w:t>、</w:t>
      </w:r>
      <w:r>
        <w:rPr>
          <w:rFonts w:ascii="Microsoft Sans Serif" w:eastAsia="Microsoft Sans Serif"/>
          <w:color w:val="333333"/>
        </w:rPr>
        <w:t>3</w:t>
      </w:r>
      <w:r>
        <w:rPr>
          <w:color w:val="333333"/>
        </w:rPr>
        <w:t>，</w:t>
      </w:r>
      <w:r>
        <w:rPr>
          <w:rFonts w:ascii="Microsoft Sans Serif" w:eastAsia="Microsoft Sans Serif"/>
          <w:color w:val="333333"/>
        </w:rPr>
        <w:t>2</w:t>
      </w:r>
      <w:r>
        <w:rPr>
          <w:color w:val="333333"/>
        </w:rPr>
        <w:t>，</w:t>
      </w:r>
      <w:r>
        <w:rPr>
          <w:rFonts w:ascii="Microsoft Sans Serif" w:eastAsia="Microsoft Sans Serif"/>
          <w:color w:val="333333"/>
        </w:rPr>
        <w:t>1</w:t>
      </w:r>
      <w:r>
        <w:rPr>
          <w:color w:val="333333"/>
        </w:rPr>
        <w:t>，</w:t>
      </w:r>
      <w:r>
        <w:rPr>
          <w:rFonts w:ascii="Microsoft Sans Serif" w:eastAsia="Microsoft Sans Serif"/>
          <w:color w:val="333333"/>
        </w:rPr>
        <w:t>0</w:t>
      </w:r>
      <w:r>
        <w:rPr>
          <w:color w:val="333333"/>
        </w:rPr>
        <w:t xml:space="preserve">， </w:t>
      </w:r>
      <w:r>
        <w:rPr>
          <w:rFonts w:ascii="Microsoft Sans Serif" w:eastAsia="Microsoft Sans Serif"/>
          <w:color w:val="333333"/>
        </w:rPr>
        <w:t>-1</w:t>
      </w:r>
      <w:r>
        <w:rPr>
          <w:rFonts w:ascii="Microsoft Sans Serif" w:eastAsia="Microsoft Sans Serif"/>
          <w:color w:val="333333"/>
          <w:spacing w:val="-48"/>
        </w:rPr>
        <w:t xml:space="preserve"> </w:t>
      </w:r>
      <w:r>
        <w:rPr>
          <w:rFonts w:ascii="Microsoft Sans Serif" w:eastAsia="Microsoft Sans Serif"/>
          <w:color w:val="333333"/>
          <w:w w:val="105"/>
        </w:rPr>
        <w:t>C</w:t>
      </w:r>
      <w:r>
        <w:rPr>
          <w:color w:val="333333"/>
          <w:w w:val="105"/>
        </w:rPr>
        <w:t>、</w:t>
      </w:r>
      <w:r>
        <w:rPr>
          <w:rFonts w:ascii="Microsoft Sans Serif" w:eastAsia="Microsoft Sans Serif"/>
          <w:color w:val="333333"/>
          <w:w w:val="105"/>
        </w:rPr>
        <w:t>4</w:t>
      </w:r>
      <w:r>
        <w:rPr>
          <w:color w:val="333333"/>
          <w:w w:val="105"/>
        </w:rPr>
        <w:t>，</w:t>
      </w:r>
      <w:r>
        <w:rPr>
          <w:rFonts w:ascii="Microsoft Sans Serif" w:eastAsia="Microsoft Sans Serif"/>
          <w:color w:val="333333"/>
          <w:w w:val="105"/>
        </w:rPr>
        <w:t>3</w:t>
      </w:r>
      <w:r>
        <w:rPr>
          <w:color w:val="333333"/>
          <w:w w:val="105"/>
        </w:rPr>
        <w:t>，</w:t>
      </w:r>
      <w:r>
        <w:rPr>
          <w:rFonts w:ascii="Microsoft Sans Serif" w:eastAsia="Microsoft Sans Serif"/>
          <w:color w:val="333333"/>
          <w:w w:val="105"/>
        </w:rPr>
        <w:t>2</w:t>
      </w:r>
      <w:r>
        <w:rPr>
          <w:color w:val="333333"/>
          <w:w w:val="105"/>
        </w:rPr>
        <w:t>，</w:t>
      </w:r>
      <w:r>
        <w:rPr>
          <w:rFonts w:ascii="Microsoft Sans Serif" w:eastAsia="Microsoft Sans Serif"/>
          <w:color w:val="333333"/>
          <w:w w:val="105"/>
        </w:rPr>
        <w:t>1</w:t>
      </w:r>
      <w:r>
        <w:rPr>
          <w:color w:val="333333"/>
          <w:w w:val="105"/>
        </w:rPr>
        <w:t>，</w:t>
      </w:r>
      <w:r>
        <w:rPr>
          <w:rFonts w:ascii="Microsoft Sans Serif" w:eastAsia="Microsoft Sans Serif"/>
          <w:color w:val="333333"/>
          <w:w w:val="105"/>
        </w:rPr>
        <w:t>0</w:t>
      </w:r>
      <w:r>
        <w:rPr>
          <w:rFonts w:ascii="Microsoft Sans Serif" w:eastAsia="Microsoft Sans Serif"/>
          <w:color w:val="333333"/>
          <w:spacing w:val="1"/>
          <w:w w:val="105"/>
        </w:rPr>
        <w:t xml:space="preserve"> </w:t>
      </w:r>
      <w:r>
        <w:rPr>
          <w:rFonts w:ascii="Microsoft Sans Serif" w:eastAsia="Microsoft Sans Serif"/>
          <w:color w:val="333333"/>
        </w:rPr>
        <w:t>D</w:t>
      </w:r>
      <w:r>
        <w:rPr>
          <w:color w:val="333333"/>
        </w:rPr>
        <w:t>、</w:t>
      </w:r>
      <w:r>
        <w:rPr>
          <w:rFonts w:ascii="Microsoft Sans Serif" w:eastAsia="Microsoft Sans Serif"/>
          <w:color w:val="333333"/>
        </w:rPr>
        <w:t>2</w:t>
      </w:r>
      <w:r>
        <w:rPr>
          <w:color w:val="333333"/>
        </w:rPr>
        <w:t>，</w:t>
      </w:r>
      <w:r>
        <w:rPr>
          <w:rFonts w:ascii="Microsoft Sans Serif" w:eastAsia="Microsoft Sans Serif"/>
          <w:color w:val="333333"/>
        </w:rPr>
        <w:t>1</w:t>
      </w:r>
      <w:r>
        <w:rPr>
          <w:color w:val="333333"/>
        </w:rPr>
        <w:t>，</w:t>
      </w:r>
      <w:r>
        <w:rPr>
          <w:rFonts w:ascii="Microsoft Sans Serif" w:eastAsia="Microsoft Sans Serif"/>
          <w:color w:val="333333"/>
        </w:rPr>
        <w:t>0</w:t>
      </w:r>
      <w:r>
        <w:rPr>
          <w:color w:val="333333"/>
        </w:rPr>
        <w:t>，</w:t>
      </w:r>
      <w:r>
        <w:rPr>
          <w:rFonts w:ascii="Microsoft Sans Serif" w:eastAsia="Microsoft Sans Serif"/>
          <w:color w:val="333333"/>
        </w:rPr>
        <w:t>-1</w:t>
      </w:r>
      <w:r>
        <w:rPr>
          <w:color w:val="333333"/>
        </w:rPr>
        <w:t>，</w:t>
      </w:r>
      <w:r>
        <w:rPr>
          <w:rFonts w:ascii="Microsoft Sans Serif" w:eastAsia="Microsoft Sans Serif"/>
          <w:color w:val="333333"/>
        </w:rPr>
        <w:t>-2</w:t>
      </w:r>
    </w:p>
    <w:p>
      <w:pPr>
        <w:pStyle w:val="3"/>
        <w:spacing w:line="326" w:lineRule="exact"/>
        <w:jc w:val="both"/>
        <w:rPr>
          <w:rFonts w:hint="eastAsia" w:ascii="Microsoft Sans Serif" w:eastAsia="宋体"/>
          <w:lang w:eastAsia="zh-CN"/>
        </w:rPr>
      </w:pPr>
      <w:r>
        <w:rPr>
          <w:rFonts w:hint="eastAsia" w:eastAsia="宋体"/>
          <w:color w:val="333333"/>
          <w:spacing w:val="3"/>
          <w:lang w:eastAsia="zh-CN"/>
        </w:rPr>
        <w:t xml:space="preserve"> </w:t>
      </w:r>
    </w:p>
    <w:p>
      <w:pPr>
        <w:spacing w:after="0" w:line="326" w:lineRule="exact"/>
        <w:jc w:val="both"/>
        <w:rPr>
          <w:rFonts w:ascii="Microsoft Sans Serif" w:eastAsia="Microsoft Sans Serif"/>
        </w:rPr>
        <w:sectPr>
          <w:pgSz w:w="12240" w:h="15840"/>
          <w:pgMar w:top="500" w:right="1360" w:bottom="280" w:left="1380" w:header="720" w:footer="720" w:gutter="0"/>
          <w:cols w:space="720" w:num="1"/>
        </w:sectPr>
      </w:pPr>
    </w:p>
    <w:p>
      <w:pPr>
        <w:pStyle w:val="8"/>
        <w:numPr>
          <w:ilvl w:val="0"/>
          <w:numId w:val="3"/>
        </w:numPr>
        <w:tabs>
          <w:tab w:val="left" w:pos="387"/>
        </w:tabs>
        <w:spacing w:before="59" w:after="0" w:line="216" w:lineRule="auto"/>
        <w:ind w:left="110" w:right="298" w:firstLine="0"/>
        <w:jc w:val="left"/>
        <w:rPr>
          <w:sz w:val="19"/>
        </w:rPr>
      </w:pPr>
      <w:r>
        <w:rPr>
          <w:color w:val="333333"/>
          <w:sz w:val="19"/>
        </w:rPr>
        <w:t>考虑页面置换算法，系统有</w:t>
      </w:r>
      <w:r>
        <w:rPr>
          <w:rFonts w:ascii="Microsoft Sans Serif" w:eastAsia="Microsoft Sans Serif"/>
          <w:color w:val="333333"/>
          <w:sz w:val="19"/>
        </w:rPr>
        <w:t>m</w:t>
      </w:r>
      <w:r>
        <w:rPr>
          <w:color w:val="333333"/>
          <w:sz w:val="19"/>
        </w:rPr>
        <w:t>个物理块供调度，初始时全空，页面引用串长度为</w:t>
      </w:r>
      <w:r>
        <w:rPr>
          <w:rFonts w:ascii="Microsoft Sans Serif" w:eastAsia="Microsoft Sans Serif"/>
          <w:color w:val="333333"/>
          <w:sz w:val="19"/>
        </w:rPr>
        <w:t>p</w:t>
      </w:r>
      <w:r>
        <w:rPr>
          <w:color w:val="333333"/>
          <w:sz w:val="19"/>
        </w:rPr>
        <w:t>，包含了</w:t>
      </w:r>
      <w:r>
        <w:rPr>
          <w:rFonts w:ascii="Microsoft Sans Serif" w:eastAsia="Microsoft Sans Serif"/>
          <w:color w:val="333333"/>
          <w:sz w:val="19"/>
        </w:rPr>
        <w:t>n</w:t>
      </w:r>
      <w:r>
        <w:rPr>
          <w:color w:val="333333"/>
          <w:sz w:val="19"/>
        </w:rPr>
        <w:t>个不同的页</w:t>
      </w:r>
      <w:r>
        <w:rPr>
          <w:color w:val="333333"/>
          <w:spacing w:val="21"/>
          <w:sz w:val="19"/>
        </w:rPr>
        <w:t xml:space="preserve"> </w:t>
      </w:r>
      <w:r>
        <w:rPr>
          <w:color w:val="333333"/>
          <w:w w:val="105"/>
          <w:sz w:val="19"/>
        </w:rPr>
        <w:t>号，无论用什么算法，缺页次数不会少于（）。</w:t>
      </w:r>
    </w:p>
    <w:p>
      <w:pPr>
        <w:pStyle w:val="3"/>
        <w:spacing w:before="10" w:line="206" w:lineRule="auto"/>
        <w:ind w:right="8196"/>
        <w:rPr>
          <w:rFonts w:ascii="Microsoft Sans Serif" w:eastAsia="Microsoft Sans Serif"/>
        </w:rPr>
      </w:pPr>
      <w:r>
        <w:rPr>
          <w:rFonts w:ascii="Microsoft Sans Serif" w:eastAsia="Microsoft Sans Serif"/>
          <w:color w:val="333333"/>
          <w:w w:val="105"/>
        </w:rPr>
        <w:t>A</w:t>
      </w:r>
      <w:r>
        <w:rPr>
          <w:color w:val="333333"/>
          <w:w w:val="105"/>
        </w:rPr>
        <w:t>、</w:t>
      </w:r>
      <w:r>
        <w:rPr>
          <w:rFonts w:ascii="Microsoft Sans Serif" w:eastAsia="Microsoft Sans Serif"/>
          <w:color w:val="333333"/>
          <w:w w:val="105"/>
        </w:rPr>
        <w:t>min (m,n)</w:t>
      </w:r>
      <w:r>
        <w:rPr>
          <w:rFonts w:ascii="Microsoft Sans Serif" w:eastAsia="Microsoft Sans Serif"/>
          <w:color w:val="333333"/>
          <w:spacing w:val="-50"/>
          <w:w w:val="105"/>
        </w:rPr>
        <w:t xml:space="preserve"> </w:t>
      </w:r>
      <w:r>
        <w:rPr>
          <w:rFonts w:ascii="Microsoft Sans Serif" w:eastAsia="Microsoft Sans Serif"/>
          <w:color w:val="333333"/>
          <w:w w:val="105"/>
        </w:rPr>
        <w:t>B</w:t>
      </w:r>
      <w:r>
        <w:rPr>
          <w:color w:val="333333"/>
          <w:w w:val="105"/>
        </w:rPr>
        <w:t>、</w:t>
      </w:r>
      <w:r>
        <w:rPr>
          <w:rFonts w:ascii="Microsoft Sans Serif" w:eastAsia="Microsoft Sans Serif"/>
          <w:color w:val="333333"/>
          <w:w w:val="105"/>
        </w:rPr>
        <w:t>n</w:t>
      </w:r>
    </w:p>
    <w:p>
      <w:pPr>
        <w:pStyle w:val="3"/>
        <w:spacing w:before="4" w:line="216" w:lineRule="auto"/>
        <w:ind w:right="8874"/>
        <w:rPr>
          <w:rFonts w:ascii="Microsoft Sans Serif" w:eastAsia="Microsoft Sans Serif"/>
        </w:rPr>
      </w:pPr>
      <w:r>
        <w:rPr>
          <w:rFonts w:ascii="Microsoft Sans Serif" w:eastAsia="Microsoft Sans Serif"/>
          <w:color w:val="333333"/>
          <w:spacing w:val="-5"/>
          <w:w w:val="105"/>
        </w:rPr>
        <w:t>C</w:t>
      </w:r>
      <w:r>
        <w:rPr>
          <w:color w:val="333333"/>
          <w:spacing w:val="-5"/>
          <w:w w:val="105"/>
        </w:rPr>
        <w:t>、</w:t>
      </w:r>
      <w:r>
        <w:rPr>
          <w:rFonts w:ascii="Microsoft Sans Serif" w:eastAsia="Microsoft Sans Serif"/>
          <w:color w:val="333333"/>
          <w:spacing w:val="-4"/>
          <w:w w:val="105"/>
        </w:rPr>
        <w:t>m</w:t>
      </w:r>
      <w:r>
        <w:rPr>
          <w:rFonts w:ascii="Microsoft Sans Serif" w:eastAsia="Microsoft Sans Serif"/>
          <w:color w:val="333333"/>
          <w:spacing w:val="-50"/>
          <w:w w:val="105"/>
        </w:rPr>
        <w:t xml:space="preserve"> </w:t>
      </w:r>
      <w:r>
        <w:rPr>
          <w:rFonts w:ascii="Microsoft Sans Serif" w:eastAsia="Microsoft Sans Serif"/>
          <w:color w:val="333333"/>
          <w:w w:val="105"/>
        </w:rPr>
        <w:t>D</w:t>
      </w:r>
      <w:r>
        <w:rPr>
          <w:color w:val="333333"/>
          <w:w w:val="105"/>
        </w:rPr>
        <w:t>、</w:t>
      </w:r>
      <w:r>
        <w:rPr>
          <w:rFonts w:ascii="Microsoft Sans Serif" w:eastAsia="Microsoft Sans Serif"/>
          <w:color w:val="333333"/>
          <w:w w:val="105"/>
        </w:rPr>
        <w:t>p</w:t>
      </w:r>
    </w:p>
    <w:p>
      <w:pPr>
        <w:pStyle w:val="3"/>
        <w:spacing w:line="325" w:lineRule="exact"/>
        <w:rPr>
          <w:rFonts w:hint="eastAsia" w:ascii="Microsoft Sans Serif" w:eastAsia="宋体"/>
          <w:lang w:eastAsia="zh-CN"/>
        </w:rPr>
      </w:pPr>
      <w:r>
        <w:rPr>
          <w:rFonts w:hint="eastAsia" w:eastAsia="宋体"/>
          <w:color w:val="333333"/>
          <w:spacing w:val="3"/>
          <w:lang w:eastAsia="zh-CN"/>
        </w:rPr>
        <w:t xml:space="preserve"> </w:t>
      </w:r>
    </w:p>
    <w:p>
      <w:pPr>
        <w:pStyle w:val="8"/>
        <w:numPr>
          <w:ilvl w:val="0"/>
          <w:numId w:val="3"/>
        </w:numPr>
        <w:tabs>
          <w:tab w:val="left" w:pos="387"/>
        </w:tabs>
        <w:spacing w:before="140" w:after="0" w:line="216" w:lineRule="auto"/>
        <w:ind w:left="110" w:right="2259" w:firstLine="0"/>
        <w:jc w:val="left"/>
        <w:rPr>
          <w:sz w:val="19"/>
        </w:rPr>
      </w:pPr>
      <w:r>
        <w:rPr>
          <w:color w:val="333333"/>
          <w:sz w:val="19"/>
        </w:rPr>
        <w:t>设两个进程共用一个临界资源的互斥信号量</w:t>
      </w:r>
      <w:r>
        <w:rPr>
          <w:rFonts w:ascii="Microsoft Sans Serif" w:eastAsia="Microsoft Sans Serif"/>
          <w:color w:val="333333"/>
          <w:sz w:val="19"/>
        </w:rPr>
        <w:t>mutex</w:t>
      </w:r>
      <w:r>
        <w:rPr>
          <w:color w:val="333333"/>
          <w:sz w:val="19"/>
        </w:rPr>
        <w:t>，当</w:t>
      </w:r>
      <w:r>
        <w:rPr>
          <w:rFonts w:ascii="Microsoft Sans Serif" w:eastAsia="Microsoft Sans Serif"/>
          <w:color w:val="333333"/>
          <w:sz w:val="19"/>
        </w:rPr>
        <w:t>mutex=</w:t>
      </w:r>
      <w:r>
        <w:rPr>
          <w:color w:val="333333"/>
          <w:sz w:val="19"/>
        </w:rPr>
        <w:t>一</w:t>
      </w:r>
      <w:r>
        <w:rPr>
          <w:rFonts w:ascii="Microsoft Sans Serif" w:eastAsia="Microsoft Sans Serif"/>
          <w:color w:val="333333"/>
          <w:sz w:val="19"/>
        </w:rPr>
        <w:t>1</w:t>
      </w:r>
      <w:r>
        <w:rPr>
          <w:color w:val="333333"/>
          <w:sz w:val="19"/>
        </w:rPr>
        <w:t>时表示（）。</w:t>
      </w:r>
      <w:r>
        <w:rPr>
          <w:color w:val="333333"/>
          <w:spacing w:val="88"/>
          <w:sz w:val="19"/>
        </w:rPr>
        <w:t xml:space="preserve"> </w:t>
      </w:r>
      <w:r>
        <w:rPr>
          <w:rFonts w:ascii="Microsoft Sans Serif" w:eastAsia="Microsoft Sans Serif"/>
          <w:color w:val="333333"/>
          <w:w w:val="110"/>
          <w:sz w:val="19"/>
        </w:rPr>
        <w:t>A</w:t>
      </w:r>
      <w:r>
        <w:rPr>
          <w:color w:val="333333"/>
          <w:w w:val="110"/>
          <w:sz w:val="19"/>
        </w:rPr>
        <w:t>、一个进程进入了临界区，另一个进程等待</w:t>
      </w:r>
    </w:p>
    <w:p>
      <w:pPr>
        <w:pStyle w:val="3"/>
        <w:spacing w:before="5" w:line="211" w:lineRule="auto"/>
        <w:ind w:right="6918"/>
      </w:pPr>
      <w:r>
        <w:rPr>
          <w:rFonts w:ascii="Microsoft Sans Serif" w:eastAsia="Microsoft Sans Serif"/>
          <w:color w:val="333333"/>
        </w:rPr>
        <w:t>B</w:t>
      </w:r>
      <w:r>
        <w:rPr>
          <w:color w:val="333333"/>
        </w:rPr>
        <w:t>、没有一个进程进入临界区</w:t>
      </w:r>
      <w:r>
        <w:rPr>
          <w:rFonts w:ascii="Microsoft Sans Serif" w:eastAsia="Microsoft Sans Serif"/>
          <w:color w:val="333333"/>
          <w:w w:val="105"/>
        </w:rPr>
        <w:t>C</w:t>
      </w:r>
      <w:r>
        <w:rPr>
          <w:color w:val="333333"/>
          <w:w w:val="105"/>
        </w:rPr>
        <w:t>、两个进程都进入临界区</w:t>
      </w:r>
      <w:r>
        <w:rPr>
          <w:rFonts w:ascii="Microsoft Sans Serif" w:eastAsia="Microsoft Sans Serif"/>
          <w:color w:val="333333"/>
          <w:w w:val="105"/>
        </w:rPr>
        <w:t>D</w:t>
      </w:r>
      <w:r>
        <w:rPr>
          <w:color w:val="333333"/>
          <w:w w:val="105"/>
        </w:rPr>
        <w:t>、两个进程都在等待</w:t>
      </w:r>
    </w:p>
    <w:p>
      <w:pPr>
        <w:pStyle w:val="3"/>
        <w:spacing w:line="326" w:lineRule="exact"/>
        <w:rPr>
          <w:rFonts w:ascii="Microsoft Sans Serif" w:eastAsia="Microsoft Sans Serif"/>
        </w:rPr>
      </w:pPr>
      <w:r>
        <w:rPr>
          <w:color w:val="333333"/>
        </w:rPr>
        <w:t>【参考答案】</w:t>
      </w:r>
      <w:r>
        <w:rPr>
          <w:rFonts w:ascii="Microsoft Sans Serif" w:eastAsia="Microsoft Sans Serif"/>
          <w:color w:val="333333"/>
        </w:rPr>
        <w:t>A</w:t>
      </w:r>
    </w:p>
    <w:p>
      <w:pPr>
        <w:pStyle w:val="8"/>
        <w:numPr>
          <w:ilvl w:val="0"/>
          <w:numId w:val="3"/>
        </w:numPr>
        <w:tabs>
          <w:tab w:val="left" w:pos="387"/>
        </w:tabs>
        <w:spacing w:before="140" w:after="0" w:line="216" w:lineRule="auto"/>
        <w:ind w:left="110" w:right="3839" w:firstLine="0"/>
        <w:jc w:val="left"/>
        <w:rPr>
          <w:rFonts w:ascii="Microsoft Sans Serif" w:eastAsia="Microsoft Sans Serif"/>
          <w:sz w:val="19"/>
        </w:rPr>
      </w:pPr>
      <w:r>
        <w:rPr>
          <w:color w:val="333333"/>
          <w:sz w:val="19"/>
        </w:rPr>
        <w:t>若信号</w:t>
      </w:r>
      <w:r>
        <w:rPr>
          <w:rFonts w:ascii="Microsoft Sans Serif" w:eastAsia="Microsoft Sans Serif"/>
          <w:color w:val="333333"/>
          <w:sz w:val="19"/>
        </w:rPr>
        <w:t>S</w:t>
      </w:r>
      <w:r>
        <w:rPr>
          <w:color w:val="333333"/>
          <w:sz w:val="19"/>
        </w:rPr>
        <w:t>的初值为</w:t>
      </w:r>
      <w:r>
        <w:rPr>
          <w:rFonts w:ascii="Microsoft Sans Serif" w:eastAsia="Microsoft Sans Serif"/>
          <w:color w:val="333333"/>
          <w:sz w:val="19"/>
        </w:rPr>
        <w:t>2</w:t>
      </w:r>
      <w:r>
        <w:rPr>
          <w:color w:val="333333"/>
          <w:sz w:val="19"/>
        </w:rPr>
        <w:t>，当前值为</w:t>
      </w:r>
      <w:r>
        <w:rPr>
          <w:rFonts w:ascii="Microsoft Sans Serif" w:eastAsia="Microsoft Sans Serif"/>
          <w:color w:val="333333"/>
          <w:sz w:val="19"/>
        </w:rPr>
        <w:t>-1</w:t>
      </w:r>
      <w:r>
        <w:rPr>
          <w:color w:val="333333"/>
          <w:sz w:val="19"/>
        </w:rPr>
        <w:t>，则表示有（）个等待进程。</w:t>
      </w:r>
      <w:r>
        <w:rPr>
          <w:rFonts w:ascii="Microsoft Sans Serif" w:eastAsia="Microsoft Sans Serif"/>
          <w:color w:val="333333"/>
          <w:w w:val="105"/>
          <w:sz w:val="19"/>
        </w:rPr>
        <w:t>A</w:t>
      </w:r>
      <w:r>
        <w:rPr>
          <w:color w:val="333333"/>
          <w:w w:val="105"/>
          <w:sz w:val="19"/>
        </w:rPr>
        <w:t>、</w:t>
      </w:r>
      <w:r>
        <w:rPr>
          <w:rFonts w:ascii="Microsoft Sans Serif" w:eastAsia="Microsoft Sans Serif"/>
          <w:color w:val="333333"/>
          <w:w w:val="105"/>
          <w:sz w:val="19"/>
        </w:rPr>
        <w:t>0</w:t>
      </w:r>
      <w:r>
        <w:rPr>
          <w:rFonts w:ascii="Microsoft Sans Serif" w:eastAsia="Microsoft Sans Serif"/>
          <w:color w:val="333333"/>
          <w:spacing w:val="-4"/>
          <w:w w:val="105"/>
          <w:sz w:val="19"/>
        </w:rPr>
        <w:t xml:space="preserve"> </w:t>
      </w:r>
      <w:r>
        <w:rPr>
          <w:rFonts w:ascii="Microsoft Sans Serif" w:eastAsia="Microsoft Sans Serif"/>
          <w:color w:val="333333"/>
          <w:w w:val="105"/>
          <w:sz w:val="19"/>
        </w:rPr>
        <w:t>B</w:t>
      </w:r>
      <w:r>
        <w:rPr>
          <w:color w:val="333333"/>
          <w:w w:val="105"/>
          <w:sz w:val="19"/>
        </w:rPr>
        <w:t>、</w:t>
      </w:r>
      <w:r>
        <w:rPr>
          <w:rFonts w:ascii="Microsoft Sans Serif" w:eastAsia="Microsoft Sans Serif"/>
          <w:color w:val="333333"/>
          <w:w w:val="105"/>
          <w:sz w:val="19"/>
        </w:rPr>
        <w:t>1</w:t>
      </w:r>
      <w:r>
        <w:rPr>
          <w:rFonts w:ascii="Microsoft Sans Serif" w:eastAsia="Microsoft Sans Serif"/>
          <w:color w:val="333333"/>
          <w:spacing w:val="-3"/>
          <w:w w:val="105"/>
          <w:sz w:val="19"/>
        </w:rPr>
        <w:t xml:space="preserve"> </w:t>
      </w:r>
      <w:r>
        <w:rPr>
          <w:rFonts w:ascii="Microsoft Sans Serif" w:eastAsia="Microsoft Sans Serif"/>
          <w:color w:val="333333"/>
          <w:w w:val="105"/>
          <w:sz w:val="19"/>
        </w:rPr>
        <w:t>C</w:t>
      </w:r>
      <w:r>
        <w:rPr>
          <w:color w:val="333333"/>
          <w:spacing w:val="-4"/>
          <w:w w:val="105"/>
          <w:sz w:val="19"/>
        </w:rPr>
        <w:t xml:space="preserve">、２ </w:t>
      </w:r>
      <w:r>
        <w:rPr>
          <w:rFonts w:ascii="Microsoft Sans Serif" w:eastAsia="Microsoft Sans Serif"/>
          <w:color w:val="333333"/>
          <w:w w:val="105"/>
          <w:sz w:val="19"/>
        </w:rPr>
        <w:t>D</w:t>
      </w:r>
      <w:r>
        <w:rPr>
          <w:color w:val="333333"/>
          <w:w w:val="105"/>
          <w:sz w:val="19"/>
        </w:rPr>
        <w:t>、</w:t>
      </w:r>
      <w:r>
        <w:rPr>
          <w:rFonts w:ascii="Microsoft Sans Serif" w:eastAsia="Microsoft Sans Serif"/>
          <w:color w:val="333333"/>
          <w:w w:val="105"/>
          <w:sz w:val="19"/>
        </w:rPr>
        <w:t>3</w:t>
      </w:r>
    </w:p>
    <w:p>
      <w:pPr>
        <w:pStyle w:val="3"/>
        <w:spacing w:line="325" w:lineRule="exact"/>
        <w:rPr>
          <w:rFonts w:hint="eastAsia" w:ascii="Microsoft Sans Serif" w:eastAsia="宋体"/>
          <w:lang w:eastAsia="zh-CN"/>
        </w:rPr>
      </w:pPr>
      <w:r>
        <w:rPr>
          <w:rFonts w:hint="eastAsia" w:eastAsia="宋体"/>
          <w:color w:val="333333"/>
          <w:spacing w:val="3"/>
          <w:lang w:eastAsia="zh-CN"/>
        </w:rPr>
        <w:t xml:space="preserve"> </w:t>
      </w:r>
    </w:p>
    <w:p>
      <w:pPr>
        <w:pStyle w:val="8"/>
        <w:numPr>
          <w:ilvl w:val="0"/>
          <w:numId w:val="3"/>
        </w:numPr>
        <w:tabs>
          <w:tab w:val="left" w:pos="387"/>
        </w:tabs>
        <w:spacing w:before="141" w:after="0" w:line="216" w:lineRule="auto"/>
        <w:ind w:left="110" w:right="5208" w:firstLine="0"/>
        <w:jc w:val="left"/>
        <w:rPr>
          <w:sz w:val="19"/>
        </w:rPr>
      </w:pPr>
      <w:r>
        <w:rPr>
          <w:color w:val="333333"/>
          <w:sz w:val="19"/>
        </w:rPr>
        <w:t>在下列选项中，属于预防死锁的方法是（）。</w:t>
      </w:r>
      <w:r>
        <w:rPr>
          <w:rFonts w:ascii="Microsoft Sans Serif" w:eastAsia="Microsoft Sans Serif"/>
          <w:color w:val="333333"/>
          <w:w w:val="105"/>
          <w:sz w:val="19"/>
        </w:rPr>
        <w:t>A</w:t>
      </w:r>
      <w:r>
        <w:rPr>
          <w:color w:val="333333"/>
          <w:w w:val="105"/>
          <w:sz w:val="19"/>
        </w:rPr>
        <w:t>、剥夺资源法</w:t>
      </w:r>
    </w:p>
    <w:p>
      <w:pPr>
        <w:pStyle w:val="3"/>
        <w:spacing w:before="10" w:line="206" w:lineRule="auto"/>
        <w:ind w:right="7504"/>
      </w:pPr>
      <w:r>
        <w:rPr>
          <w:rFonts w:ascii="Microsoft Sans Serif" w:eastAsia="Microsoft Sans Serif"/>
          <w:color w:val="333333"/>
        </w:rPr>
        <w:t>B</w:t>
      </w:r>
      <w:r>
        <w:rPr>
          <w:color w:val="333333"/>
        </w:rPr>
        <w:t>、资源分配图简化法</w:t>
      </w:r>
      <w:r>
        <w:rPr>
          <w:rFonts w:ascii="Microsoft Sans Serif" w:eastAsia="Microsoft Sans Serif"/>
          <w:color w:val="333333"/>
        </w:rPr>
        <w:t>C</w:t>
      </w:r>
      <w:r>
        <w:rPr>
          <w:color w:val="333333"/>
        </w:rPr>
        <w:t>、资源随意分配</w:t>
      </w:r>
    </w:p>
    <w:p>
      <w:pPr>
        <w:pStyle w:val="3"/>
        <w:spacing w:line="311" w:lineRule="exact"/>
      </w:pPr>
      <w:r>
        <w:rPr>
          <w:rFonts w:ascii="Microsoft Sans Serif" w:eastAsia="Microsoft Sans Serif"/>
          <w:color w:val="333333"/>
        </w:rPr>
        <w:t>D</w:t>
      </w:r>
      <w:r>
        <w:rPr>
          <w:color w:val="333333"/>
        </w:rPr>
        <w:t>、所有资源线性排序依次申请</w:t>
      </w:r>
    </w:p>
    <w:p>
      <w:pPr>
        <w:pStyle w:val="3"/>
        <w:rPr>
          <w:rFonts w:ascii="Microsoft Sans Serif" w:eastAsia="Microsoft Sans Serif"/>
        </w:rPr>
      </w:pPr>
      <w:r>
        <w:rPr>
          <w:color w:val="333333"/>
          <w:spacing w:val="4"/>
        </w:rPr>
        <w:t xml:space="preserve">【参者答案】 </w:t>
      </w:r>
      <w:r>
        <w:rPr>
          <w:rFonts w:ascii="Microsoft Sans Serif" w:eastAsia="Microsoft Sans Serif"/>
          <w:color w:val="333333"/>
        </w:rPr>
        <w:t>D</w:t>
      </w:r>
    </w:p>
    <w:p>
      <w:pPr>
        <w:pStyle w:val="8"/>
        <w:numPr>
          <w:ilvl w:val="0"/>
          <w:numId w:val="3"/>
        </w:numPr>
        <w:tabs>
          <w:tab w:val="left" w:pos="387"/>
        </w:tabs>
        <w:spacing w:before="115" w:after="0" w:line="333" w:lineRule="exact"/>
        <w:ind w:left="386" w:right="0" w:hanging="277"/>
        <w:jc w:val="left"/>
        <w:rPr>
          <w:sz w:val="19"/>
        </w:rPr>
      </w:pPr>
      <w:r>
        <w:rPr>
          <w:color w:val="333333"/>
          <w:sz w:val="19"/>
        </w:rPr>
        <w:t>把逻辑地址转换程物理地址称为（）。</w:t>
      </w:r>
    </w:p>
    <w:p>
      <w:pPr>
        <w:pStyle w:val="3"/>
        <w:spacing w:line="315" w:lineRule="exact"/>
      </w:pPr>
      <w:r>
        <w:rPr>
          <w:rFonts w:ascii="Microsoft Sans Serif" w:eastAsia="Microsoft Sans Serif"/>
          <w:color w:val="333333"/>
        </w:rPr>
        <w:t>A</w:t>
      </w:r>
      <w:r>
        <w:rPr>
          <w:color w:val="333333"/>
          <w:spacing w:val="2"/>
        </w:rPr>
        <w:t xml:space="preserve">、地址分配 </w:t>
      </w:r>
      <w:r>
        <w:rPr>
          <w:rFonts w:ascii="Microsoft Sans Serif" w:eastAsia="Microsoft Sans Serif"/>
          <w:color w:val="333333"/>
        </w:rPr>
        <w:t>B</w:t>
      </w:r>
      <w:r>
        <w:rPr>
          <w:color w:val="333333"/>
          <w:spacing w:val="2"/>
        </w:rPr>
        <w:t xml:space="preserve">、地址映射 </w:t>
      </w:r>
      <w:r>
        <w:rPr>
          <w:rFonts w:ascii="Microsoft Sans Serif" w:eastAsia="Microsoft Sans Serif"/>
          <w:color w:val="333333"/>
        </w:rPr>
        <w:t>C</w:t>
      </w:r>
      <w:r>
        <w:rPr>
          <w:color w:val="333333"/>
          <w:spacing w:val="2"/>
        </w:rPr>
        <w:t xml:space="preserve">、地址保护 </w:t>
      </w:r>
      <w:r>
        <w:rPr>
          <w:rFonts w:ascii="Microsoft Sans Serif" w:eastAsia="Microsoft Sans Serif"/>
          <w:color w:val="333333"/>
        </w:rPr>
        <w:t>D</w:t>
      </w:r>
      <w:r>
        <w:rPr>
          <w:color w:val="333333"/>
        </w:rPr>
        <w:t>、地址越界</w:t>
      </w:r>
    </w:p>
    <w:p>
      <w:pPr>
        <w:pStyle w:val="3"/>
        <w:rPr>
          <w:rFonts w:hint="eastAsia" w:ascii="Microsoft Sans Serif" w:eastAsia="宋体"/>
          <w:lang w:eastAsia="zh-CN"/>
        </w:rPr>
      </w:pPr>
      <w:r>
        <w:rPr>
          <w:rFonts w:hint="eastAsia" w:eastAsia="宋体"/>
          <w:color w:val="333333"/>
          <w:spacing w:val="3"/>
          <w:lang w:eastAsia="zh-CN"/>
        </w:rPr>
        <w:t xml:space="preserve"> </w:t>
      </w:r>
    </w:p>
    <w:p>
      <w:pPr>
        <w:pStyle w:val="8"/>
        <w:numPr>
          <w:ilvl w:val="0"/>
          <w:numId w:val="3"/>
        </w:numPr>
        <w:tabs>
          <w:tab w:val="left" w:pos="387"/>
        </w:tabs>
        <w:spacing w:before="115" w:after="0" w:line="333" w:lineRule="exact"/>
        <w:ind w:left="386" w:right="0" w:hanging="277"/>
        <w:jc w:val="left"/>
        <w:rPr>
          <w:sz w:val="19"/>
        </w:rPr>
      </w:pPr>
      <w:r>
        <w:rPr>
          <w:color w:val="333333"/>
          <w:sz w:val="19"/>
        </w:rPr>
        <w:t>静态重定位的时机是（），</w:t>
      </w:r>
    </w:p>
    <w:p>
      <w:pPr>
        <w:pStyle w:val="3"/>
        <w:spacing w:line="308" w:lineRule="exact"/>
      </w:pPr>
      <w:r>
        <w:rPr>
          <w:rFonts w:ascii="Microsoft Sans Serif" w:eastAsia="Microsoft Sans Serif"/>
          <w:color w:val="333333"/>
        </w:rPr>
        <w:t>A</w:t>
      </w:r>
      <w:r>
        <w:rPr>
          <w:color w:val="333333"/>
          <w:spacing w:val="2"/>
        </w:rPr>
        <w:t xml:space="preserve">、程序编译时 </w:t>
      </w:r>
      <w:r>
        <w:rPr>
          <w:rFonts w:ascii="Microsoft Sans Serif" w:eastAsia="Microsoft Sans Serif"/>
          <w:color w:val="333333"/>
        </w:rPr>
        <w:t>B</w:t>
      </w:r>
      <w:r>
        <w:rPr>
          <w:color w:val="333333"/>
          <w:spacing w:val="2"/>
        </w:rPr>
        <w:t xml:space="preserve">、程序链接时 </w:t>
      </w:r>
      <w:r>
        <w:rPr>
          <w:rFonts w:ascii="Microsoft Sans Serif" w:eastAsia="Microsoft Sans Serif"/>
          <w:color w:val="333333"/>
        </w:rPr>
        <w:t>C</w:t>
      </w:r>
      <w:r>
        <w:rPr>
          <w:color w:val="333333"/>
          <w:spacing w:val="2"/>
        </w:rPr>
        <w:t xml:space="preserve">、程序装入时 </w:t>
      </w:r>
      <w:r>
        <w:rPr>
          <w:rFonts w:ascii="Microsoft Sans Serif" w:eastAsia="Microsoft Sans Serif"/>
          <w:color w:val="333333"/>
        </w:rPr>
        <w:t>D</w:t>
      </w:r>
      <w:r>
        <w:rPr>
          <w:color w:val="333333"/>
        </w:rPr>
        <w:t>、程序运行时</w:t>
      </w:r>
    </w:p>
    <w:p>
      <w:pPr>
        <w:pStyle w:val="3"/>
        <w:spacing w:line="325" w:lineRule="exact"/>
        <w:rPr>
          <w:rFonts w:hint="eastAsia" w:ascii="Microsoft Sans Serif" w:eastAsia="宋体"/>
          <w:lang w:eastAsia="zh-CN"/>
        </w:rPr>
      </w:pPr>
      <w:r>
        <w:rPr>
          <w:rFonts w:hint="eastAsia" w:eastAsia="宋体"/>
          <w:color w:val="333333"/>
          <w:spacing w:val="1"/>
          <w:lang w:eastAsia="zh-CN"/>
        </w:rPr>
        <w:t xml:space="preserve"> </w:t>
      </w:r>
    </w:p>
    <w:p>
      <w:pPr>
        <w:pStyle w:val="8"/>
        <w:numPr>
          <w:ilvl w:val="0"/>
          <w:numId w:val="3"/>
        </w:numPr>
        <w:tabs>
          <w:tab w:val="left" w:pos="387"/>
        </w:tabs>
        <w:spacing w:before="165" w:after="0" w:line="206" w:lineRule="auto"/>
        <w:ind w:left="110" w:right="6574" w:firstLine="0"/>
        <w:jc w:val="left"/>
        <w:rPr>
          <w:sz w:val="19"/>
        </w:rPr>
      </w:pPr>
      <w:r>
        <w:rPr>
          <w:color w:val="333333"/>
          <w:sz w:val="19"/>
        </w:rPr>
        <w:t>文件的存储方法依赖于（）。</w:t>
      </w:r>
      <w:r>
        <w:rPr>
          <w:rFonts w:ascii="Microsoft Sans Serif" w:eastAsia="Microsoft Sans Serif"/>
          <w:color w:val="333333"/>
          <w:w w:val="105"/>
          <w:sz w:val="19"/>
        </w:rPr>
        <w:t>A</w:t>
      </w:r>
      <w:r>
        <w:rPr>
          <w:color w:val="333333"/>
          <w:w w:val="105"/>
          <w:sz w:val="19"/>
        </w:rPr>
        <w:t>、文件的物理结构</w:t>
      </w:r>
    </w:p>
    <w:p>
      <w:pPr>
        <w:pStyle w:val="3"/>
        <w:spacing w:before="4" w:line="216" w:lineRule="auto"/>
        <w:ind w:right="5909"/>
      </w:pPr>
      <w:r>
        <w:rPr>
          <w:rFonts w:ascii="Microsoft Sans Serif" w:eastAsia="Microsoft Sans Serif"/>
          <w:color w:val="333333"/>
        </w:rPr>
        <w:t>B</w:t>
      </w:r>
      <w:r>
        <w:rPr>
          <w:color w:val="333333"/>
          <w:spacing w:val="1"/>
        </w:rPr>
        <w:t xml:space="preserve">、存放文件的存储设备的特性 </w:t>
      </w:r>
      <w:r>
        <w:rPr>
          <w:rFonts w:ascii="Microsoft Sans Serif" w:eastAsia="Microsoft Sans Serif"/>
          <w:color w:val="333333"/>
        </w:rPr>
        <w:t>C</w:t>
      </w:r>
      <w:r>
        <w:rPr>
          <w:color w:val="333333"/>
        </w:rPr>
        <w:t>、</w:t>
      </w:r>
      <w:r>
        <w:rPr>
          <w:rFonts w:ascii="Microsoft Sans Serif" w:eastAsia="Microsoft Sans Serif"/>
          <w:color w:val="333333"/>
        </w:rPr>
        <w:t>A</w:t>
      </w:r>
      <w:r>
        <w:rPr>
          <w:color w:val="333333"/>
        </w:rPr>
        <w:t>和</w:t>
      </w:r>
      <w:r>
        <w:rPr>
          <w:rFonts w:ascii="Microsoft Sans Serif" w:eastAsia="Microsoft Sans Serif"/>
          <w:color w:val="333333"/>
        </w:rPr>
        <w:t>B</w:t>
      </w:r>
      <w:r>
        <w:rPr>
          <w:rFonts w:ascii="Microsoft Sans Serif" w:eastAsia="Microsoft Sans Serif"/>
          <w:color w:val="333333"/>
          <w:spacing w:val="-48"/>
        </w:rPr>
        <w:t xml:space="preserve"> </w:t>
      </w:r>
      <w:r>
        <w:rPr>
          <w:rFonts w:ascii="Microsoft Sans Serif" w:eastAsia="Microsoft Sans Serif"/>
          <w:color w:val="333333"/>
        </w:rPr>
        <w:t>D</w:t>
      </w:r>
      <w:r>
        <w:rPr>
          <w:color w:val="333333"/>
        </w:rPr>
        <w:t>、文件的逻辑结构</w:t>
      </w:r>
    </w:p>
    <w:p>
      <w:pPr>
        <w:pStyle w:val="3"/>
        <w:spacing w:line="325" w:lineRule="exact"/>
        <w:rPr>
          <w:rFonts w:hint="eastAsia" w:ascii="Microsoft Sans Serif" w:eastAsia="宋体"/>
          <w:lang w:eastAsia="zh-CN"/>
        </w:rPr>
      </w:pPr>
      <w:r>
        <w:rPr>
          <w:rFonts w:hint="eastAsia" w:eastAsia="宋体"/>
          <w:color w:val="333333"/>
          <w:spacing w:val="1"/>
          <w:lang w:eastAsia="zh-CN"/>
        </w:rPr>
        <w:t xml:space="preserve"> </w:t>
      </w:r>
    </w:p>
    <w:p>
      <w:pPr>
        <w:pStyle w:val="8"/>
        <w:numPr>
          <w:ilvl w:val="0"/>
          <w:numId w:val="3"/>
        </w:numPr>
        <w:tabs>
          <w:tab w:val="left" w:pos="387"/>
        </w:tabs>
        <w:spacing w:before="140" w:after="0" w:line="216" w:lineRule="auto"/>
        <w:ind w:left="110" w:right="4969" w:firstLine="0"/>
        <w:jc w:val="both"/>
        <w:rPr>
          <w:sz w:val="19"/>
        </w:rPr>
      </w:pPr>
      <w:r>
        <w:rPr>
          <w:color w:val="333333"/>
          <w:sz w:val="19"/>
        </w:rPr>
        <w:t>关于顺序文件和随机文件的说法错误的是（）。</w:t>
      </w:r>
      <w:r>
        <w:rPr>
          <w:color w:val="333333"/>
          <w:spacing w:val="1"/>
          <w:sz w:val="19"/>
        </w:rPr>
        <w:t xml:space="preserve"> </w:t>
      </w:r>
      <w:r>
        <w:rPr>
          <w:rFonts w:ascii="Microsoft Sans Serif" w:eastAsia="Microsoft Sans Serif"/>
          <w:color w:val="333333"/>
          <w:sz w:val="19"/>
        </w:rPr>
        <w:t>A</w:t>
      </w:r>
      <w:r>
        <w:rPr>
          <w:color w:val="333333"/>
          <w:sz w:val="19"/>
        </w:rPr>
        <w:t>、顺序文件中记录的逻辑顺序与存储顺序是一致的</w:t>
      </w:r>
      <w:r>
        <w:rPr>
          <w:rFonts w:ascii="Microsoft Sans Serif" w:eastAsia="Microsoft Sans Serif"/>
          <w:color w:val="333333"/>
          <w:w w:val="105"/>
          <w:sz w:val="19"/>
        </w:rPr>
        <w:t>B</w:t>
      </w:r>
      <w:r>
        <w:rPr>
          <w:color w:val="333333"/>
          <w:w w:val="105"/>
          <w:sz w:val="19"/>
        </w:rPr>
        <w:t>、随机文件读写操作比顺序文件灵活</w:t>
      </w:r>
    </w:p>
    <w:p>
      <w:pPr>
        <w:pStyle w:val="3"/>
        <w:spacing w:line="293" w:lineRule="exact"/>
      </w:pPr>
      <w:r>
        <w:rPr>
          <w:rFonts w:ascii="Microsoft Sans Serif" w:eastAsia="Microsoft Sans Serif"/>
          <w:color w:val="333333"/>
        </w:rPr>
        <w:t>C</w:t>
      </w:r>
      <w:r>
        <w:rPr>
          <w:color w:val="333333"/>
        </w:rPr>
        <w:t>、随机文件的结构特点是固定记录长度以及每条记录均有记录号</w:t>
      </w:r>
    </w:p>
    <w:p>
      <w:pPr>
        <w:pStyle w:val="3"/>
        <w:spacing w:line="315" w:lineRule="exact"/>
      </w:pPr>
      <w:r>
        <w:rPr>
          <w:rFonts w:ascii="Microsoft Sans Serif" w:eastAsia="Microsoft Sans Serif"/>
          <w:color w:val="333333"/>
        </w:rPr>
        <w:t>D</w:t>
      </w:r>
      <w:r>
        <w:rPr>
          <w:color w:val="333333"/>
        </w:rPr>
        <w:t>、随机文件的操作与顺序文件相同</w:t>
      </w:r>
    </w:p>
    <w:p>
      <w:pPr>
        <w:pStyle w:val="3"/>
        <w:rPr>
          <w:rFonts w:hint="eastAsia" w:ascii="Microsoft Sans Serif" w:eastAsia="宋体"/>
          <w:lang w:eastAsia="zh-CN"/>
        </w:rPr>
      </w:pPr>
      <w:r>
        <w:rPr>
          <w:rFonts w:hint="eastAsia" w:eastAsia="宋体"/>
          <w:color w:val="333333"/>
          <w:spacing w:val="4"/>
          <w:lang w:eastAsia="zh-CN"/>
        </w:rPr>
        <w:t xml:space="preserve"> </w:t>
      </w:r>
    </w:p>
    <w:p>
      <w:pPr>
        <w:pStyle w:val="8"/>
        <w:numPr>
          <w:ilvl w:val="0"/>
          <w:numId w:val="3"/>
        </w:numPr>
        <w:tabs>
          <w:tab w:val="left" w:pos="387"/>
        </w:tabs>
        <w:spacing w:before="115" w:after="0" w:line="333" w:lineRule="exact"/>
        <w:ind w:left="386" w:right="0" w:hanging="277"/>
        <w:jc w:val="left"/>
        <w:rPr>
          <w:sz w:val="19"/>
        </w:rPr>
      </w:pPr>
      <w:r>
        <w:rPr>
          <w:color w:val="333333"/>
          <w:sz w:val="19"/>
        </w:rPr>
        <w:t>单处理机系统中，可并行的是（）</w:t>
      </w:r>
    </w:p>
    <w:p>
      <w:pPr>
        <w:pStyle w:val="3"/>
        <w:spacing w:before="8" w:line="216" w:lineRule="auto"/>
        <w:ind w:right="3802"/>
        <w:rPr>
          <w:rFonts w:ascii="Microsoft Sans Serif" w:eastAsia="Microsoft Sans Serif"/>
        </w:rPr>
      </w:pPr>
      <w:r>
        <w:rPr>
          <w:rFonts w:ascii="Microsoft Sans Serif" w:eastAsia="Microsoft Sans Serif"/>
          <w:color w:val="333333"/>
        </w:rPr>
        <w:t>I.</w:t>
      </w:r>
      <w:r>
        <w:rPr>
          <w:color w:val="333333"/>
        </w:rPr>
        <w:t>进程与进程；</w:t>
      </w:r>
      <w:r>
        <w:rPr>
          <w:rFonts w:ascii="Microsoft Sans Serif" w:eastAsia="Microsoft Sans Serif"/>
          <w:color w:val="333333"/>
        </w:rPr>
        <w:t>II.</w:t>
      </w:r>
      <w:r>
        <w:rPr>
          <w:color w:val="333333"/>
        </w:rPr>
        <w:t>处理机与设备；</w:t>
      </w:r>
      <w:r>
        <w:rPr>
          <w:rFonts w:ascii="Microsoft Sans Serif" w:eastAsia="Microsoft Sans Serif"/>
          <w:color w:val="333333"/>
        </w:rPr>
        <w:t>III.</w:t>
      </w:r>
      <w:r>
        <w:rPr>
          <w:color w:val="333333"/>
        </w:rPr>
        <w:t>处理机与通道；</w:t>
      </w:r>
      <w:r>
        <w:rPr>
          <w:rFonts w:ascii="Microsoft Sans Serif" w:eastAsia="Microsoft Sans Serif"/>
          <w:color w:val="333333"/>
        </w:rPr>
        <w:t>IV.</w:t>
      </w:r>
      <w:r>
        <w:rPr>
          <w:color w:val="333333"/>
        </w:rPr>
        <w:t>设备与设备</w:t>
      </w:r>
      <w:r>
        <w:rPr>
          <w:color w:val="333333"/>
          <w:spacing w:val="1"/>
        </w:rPr>
        <w:t xml:space="preserve"> </w:t>
      </w:r>
      <w:r>
        <w:rPr>
          <w:rFonts w:ascii="Microsoft Sans Serif" w:eastAsia="Microsoft Sans Serif"/>
          <w:color w:val="333333"/>
        </w:rPr>
        <w:t>A</w:t>
      </w:r>
      <w:r>
        <w:rPr>
          <w:color w:val="333333"/>
        </w:rPr>
        <w:t>、</w:t>
      </w:r>
      <w:r>
        <w:rPr>
          <w:rFonts w:ascii="Microsoft Sans Serif" w:eastAsia="Microsoft Sans Serif"/>
          <w:color w:val="333333"/>
        </w:rPr>
        <w:t>I</w:t>
      </w:r>
      <w:r>
        <w:rPr>
          <w:color w:val="333333"/>
        </w:rPr>
        <w:t>、</w:t>
      </w:r>
      <w:r>
        <w:rPr>
          <w:rFonts w:ascii="Microsoft Sans Serif" w:eastAsia="Microsoft Sans Serif"/>
          <w:color w:val="333333"/>
        </w:rPr>
        <w:t>II</w:t>
      </w:r>
      <w:r>
        <w:rPr>
          <w:color w:val="333333"/>
        </w:rPr>
        <w:t>和</w:t>
      </w:r>
      <w:r>
        <w:rPr>
          <w:rFonts w:ascii="Microsoft Sans Serif" w:eastAsia="Microsoft Sans Serif"/>
          <w:color w:val="333333"/>
        </w:rPr>
        <w:t>III</w:t>
      </w:r>
      <w:r>
        <w:rPr>
          <w:rFonts w:ascii="Microsoft Sans Serif" w:eastAsia="Microsoft Sans Serif"/>
          <w:color w:val="333333"/>
          <w:spacing w:val="2"/>
        </w:rPr>
        <w:t xml:space="preserve"> </w:t>
      </w:r>
      <w:r>
        <w:rPr>
          <w:rFonts w:ascii="Microsoft Sans Serif" w:eastAsia="Microsoft Sans Serif"/>
          <w:color w:val="333333"/>
        </w:rPr>
        <w:t>B</w:t>
      </w:r>
      <w:r>
        <w:rPr>
          <w:color w:val="333333"/>
        </w:rPr>
        <w:t>、</w:t>
      </w:r>
      <w:r>
        <w:rPr>
          <w:rFonts w:ascii="Microsoft Sans Serif" w:eastAsia="Microsoft Sans Serif"/>
          <w:color w:val="333333"/>
        </w:rPr>
        <w:t>I</w:t>
      </w:r>
      <w:r>
        <w:rPr>
          <w:color w:val="333333"/>
        </w:rPr>
        <w:t>、</w:t>
      </w:r>
      <w:r>
        <w:rPr>
          <w:rFonts w:ascii="Microsoft Sans Serif" w:eastAsia="Microsoft Sans Serif"/>
          <w:color w:val="333333"/>
        </w:rPr>
        <w:t>II</w:t>
      </w:r>
      <w:r>
        <w:rPr>
          <w:color w:val="333333"/>
        </w:rPr>
        <w:t>和</w:t>
      </w:r>
      <w:r>
        <w:rPr>
          <w:rFonts w:ascii="Microsoft Sans Serif" w:eastAsia="Microsoft Sans Serif"/>
          <w:color w:val="333333"/>
        </w:rPr>
        <w:t>IV</w:t>
      </w:r>
      <w:r>
        <w:rPr>
          <w:rFonts w:ascii="Microsoft Sans Serif" w:eastAsia="Microsoft Sans Serif"/>
          <w:color w:val="333333"/>
          <w:spacing w:val="2"/>
        </w:rPr>
        <w:t xml:space="preserve"> </w:t>
      </w:r>
      <w:r>
        <w:rPr>
          <w:rFonts w:ascii="Microsoft Sans Serif" w:eastAsia="Microsoft Sans Serif"/>
          <w:color w:val="333333"/>
        </w:rPr>
        <w:t>C</w:t>
      </w:r>
      <w:r>
        <w:rPr>
          <w:color w:val="333333"/>
        </w:rPr>
        <w:t>、</w:t>
      </w:r>
      <w:r>
        <w:rPr>
          <w:rFonts w:ascii="Microsoft Sans Serif" w:eastAsia="Microsoft Sans Serif"/>
          <w:color w:val="333333"/>
        </w:rPr>
        <w:t>I</w:t>
      </w:r>
      <w:r>
        <w:rPr>
          <w:color w:val="333333"/>
        </w:rPr>
        <w:t>、</w:t>
      </w:r>
      <w:r>
        <w:rPr>
          <w:rFonts w:ascii="Microsoft Sans Serif" w:eastAsia="Microsoft Sans Serif"/>
          <w:color w:val="333333"/>
        </w:rPr>
        <w:t>III</w:t>
      </w:r>
      <w:r>
        <w:rPr>
          <w:color w:val="333333"/>
        </w:rPr>
        <w:t>和</w:t>
      </w:r>
      <w:r>
        <w:rPr>
          <w:rFonts w:ascii="Microsoft Sans Serif" w:eastAsia="Microsoft Sans Serif"/>
          <w:color w:val="333333"/>
        </w:rPr>
        <w:t>IV</w:t>
      </w:r>
      <w:r>
        <w:rPr>
          <w:rFonts w:ascii="Microsoft Sans Serif" w:eastAsia="Microsoft Sans Serif"/>
          <w:color w:val="333333"/>
          <w:spacing w:val="2"/>
        </w:rPr>
        <w:t xml:space="preserve"> </w:t>
      </w:r>
      <w:r>
        <w:rPr>
          <w:rFonts w:ascii="Microsoft Sans Serif" w:eastAsia="Microsoft Sans Serif"/>
          <w:color w:val="333333"/>
        </w:rPr>
        <w:t>D</w:t>
      </w:r>
      <w:r>
        <w:rPr>
          <w:color w:val="333333"/>
        </w:rPr>
        <w:t>、</w:t>
      </w:r>
      <w:r>
        <w:rPr>
          <w:rFonts w:ascii="Microsoft Sans Serif" w:eastAsia="Microsoft Sans Serif"/>
          <w:color w:val="333333"/>
        </w:rPr>
        <w:t>II</w:t>
      </w:r>
      <w:r>
        <w:rPr>
          <w:color w:val="333333"/>
        </w:rPr>
        <w:t>、</w:t>
      </w:r>
      <w:r>
        <w:rPr>
          <w:rFonts w:ascii="Microsoft Sans Serif" w:eastAsia="Microsoft Sans Serif"/>
          <w:color w:val="333333"/>
        </w:rPr>
        <w:t>III</w:t>
      </w:r>
      <w:r>
        <w:rPr>
          <w:color w:val="333333"/>
        </w:rPr>
        <w:t>和</w:t>
      </w:r>
      <w:r>
        <w:rPr>
          <w:rFonts w:ascii="Microsoft Sans Serif" w:eastAsia="Microsoft Sans Serif"/>
          <w:color w:val="333333"/>
        </w:rPr>
        <w:t>IV</w:t>
      </w:r>
    </w:p>
    <w:p>
      <w:pPr>
        <w:pStyle w:val="3"/>
        <w:spacing w:line="325" w:lineRule="exact"/>
        <w:rPr>
          <w:rFonts w:hint="eastAsia" w:ascii="Microsoft Sans Serif" w:eastAsia="宋体"/>
          <w:lang w:eastAsia="zh-CN"/>
        </w:rPr>
      </w:pPr>
      <w:r>
        <w:rPr>
          <w:rFonts w:hint="eastAsia" w:eastAsia="宋体"/>
          <w:color w:val="333333"/>
          <w:spacing w:val="4"/>
          <w:lang w:eastAsia="zh-CN"/>
        </w:rPr>
        <w:t xml:space="preserve"> </w:t>
      </w:r>
    </w:p>
    <w:p>
      <w:pPr>
        <w:spacing w:after="0" w:line="325" w:lineRule="exact"/>
        <w:rPr>
          <w:rFonts w:ascii="Microsoft Sans Serif" w:eastAsia="Microsoft Sans Serif"/>
        </w:rPr>
        <w:sectPr>
          <w:pgSz w:w="12240" w:h="15840"/>
          <w:pgMar w:top="500" w:right="1360" w:bottom="280" w:left="1380" w:header="720" w:footer="720" w:gutter="0"/>
          <w:cols w:space="720" w:num="1"/>
        </w:sectPr>
      </w:pPr>
    </w:p>
    <w:p>
      <w:pPr>
        <w:pStyle w:val="8"/>
        <w:numPr>
          <w:ilvl w:val="0"/>
          <w:numId w:val="3"/>
        </w:numPr>
        <w:tabs>
          <w:tab w:val="left" w:pos="387"/>
        </w:tabs>
        <w:spacing w:before="59" w:after="0" w:line="216" w:lineRule="auto"/>
        <w:ind w:left="110" w:right="181" w:firstLine="0"/>
        <w:jc w:val="left"/>
        <w:rPr>
          <w:sz w:val="19"/>
        </w:rPr>
      </w:pPr>
      <w:r>
        <w:rPr>
          <w:color w:val="333333"/>
          <w:sz w:val="19"/>
        </w:rPr>
        <w:t>某计算机系统中有</w:t>
      </w:r>
      <w:r>
        <w:rPr>
          <w:rFonts w:ascii="Microsoft Sans Serif" w:eastAsia="Microsoft Sans Serif"/>
          <w:color w:val="333333"/>
          <w:sz w:val="19"/>
        </w:rPr>
        <w:t>8</w:t>
      </w:r>
      <w:r>
        <w:rPr>
          <w:color w:val="333333"/>
          <w:sz w:val="19"/>
        </w:rPr>
        <w:t>台打印机，有</w:t>
      </w:r>
      <w:r>
        <w:rPr>
          <w:rFonts w:ascii="Microsoft Sans Serif" w:eastAsia="Microsoft Sans Serif"/>
          <w:color w:val="333333"/>
          <w:sz w:val="19"/>
        </w:rPr>
        <w:t>K</w:t>
      </w:r>
      <w:r>
        <w:rPr>
          <w:color w:val="333333"/>
          <w:sz w:val="19"/>
        </w:rPr>
        <w:t>个进程竞争使用，每个进程最多需要</w:t>
      </w:r>
      <w:r>
        <w:rPr>
          <w:rFonts w:ascii="Microsoft Sans Serif" w:eastAsia="Microsoft Sans Serif"/>
          <w:color w:val="333333"/>
          <w:sz w:val="19"/>
        </w:rPr>
        <w:t>3</w:t>
      </w:r>
      <w:r>
        <w:rPr>
          <w:color w:val="333333"/>
          <w:sz w:val="19"/>
        </w:rPr>
        <w:t>台打印机。该系统可能会发生死</w:t>
      </w:r>
      <w:r>
        <w:rPr>
          <w:color w:val="333333"/>
          <w:spacing w:val="1"/>
          <w:sz w:val="19"/>
        </w:rPr>
        <w:t xml:space="preserve"> </w:t>
      </w:r>
      <w:r>
        <w:rPr>
          <w:color w:val="333333"/>
          <w:w w:val="105"/>
          <w:sz w:val="19"/>
        </w:rPr>
        <w:t>锁的</w:t>
      </w:r>
      <w:r>
        <w:rPr>
          <w:rFonts w:ascii="Microsoft Sans Serif" w:eastAsia="Microsoft Sans Serif"/>
          <w:color w:val="333333"/>
          <w:w w:val="105"/>
          <w:sz w:val="19"/>
        </w:rPr>
        <w:t>K</w:t>
      </w:r>
      <w:r>
        <w:rPr>
          <w:color w:val="333333"/>
          <w:w w:val="105"/>
          <w:sz w:val="19"/>
        </w:rPr>
        <w:t>的最小值是（）。</w:t>
      </w:r>
    </w:p>
    <w:p>
      <w:pPr>
        <w:pStyle w:val="3"/>
        <w:spacing w:line="300" w:lineRule="exact"/>
        <w:rPr>
          <w:rFonts w:ascii="Microsoft Sans Serif" w:eastAsia="Microsoft Sans Serif"/>
        </w:rPr>
      </w:pPr>
      <w:r>
        <w:rPr>
          <w:rFonts w:ascii="Microsoft Sans Serif" w:eastAsia="Microsoft Sans Serif"/>
          <w:color w:val="333333"/>
        </w:rPr>
        <w:t>A</w:t>
      </w:r>
      <w:r>
        <w:rPr>
          <w:color w:val="333333"/>
        </w:rPr>
        <w:t xml:space="preserve">、２ </w:t>
      </w:r>
      <w:r>
        <w:rPr>
          <w:rFonts w:ascii="Microsoft Sans Serif" w:eastAsia="Microsoft Sans Serif"/>
          <w:color w:val="333333"/>
        </w:rPr>
        <w:t>B</w:t>
      </w:r>
      <w:r>
        <w:rPr>
          <w:color w:val="333333"/>
        </w:rPr>
        <w:t>、</w:t>
      </w:r>
      <w:r>
        <w:rPr>
          <w:rFonts w:ascii="Microsoft Sans Serif" w:eastAsia="Microsoft Sans Serif"/>
          <w:color w:val="333333"/>
        </w:rPr>
        <w:t>3</w:t>
      </w:r>
      <w:r>
        <w:rPr>
          <w:rFonts w:ascii="Microsoft Sans Serif" w:eastAsia="Microsoft Sans Serif"/>
          <w:color w:val="333333"/>
          <w:spacing w:val="7"/>
        </w:rPr>
        <w:t xml:space="preserve"> </w:t>
      </w:r>
      <w:r>
        <w:rPr>
          <w:rFonts w:ascii="Microsoft Sans Serif" w:eastAsia="Microsoft Sans Serif"/>
          <w:color w:val="333333"/>
        </w:rPr>
        <w:t>C</w:t>
      </w:r>
      <w:r>
        <w:rPr>
          <w:color w:val="333333"/>
        </w:rPr>
        <w:t>、</w:t>
      </w:r>
      <w:r>
        <w:rPr>
          <w:rFonts w:ascii="Microsoft Sans Serif" w:eastAsia="Microsoft Sans Serif"/>
          <w:color w:val="333333"/>
        </w:rPr>
        <w:t>4</w:t>
      </w:r>
      <w:r>
        <w:rPr>
          <w:rFonts w:ascii="Microsoft Sans Serif" w:eastAsia="Microsoft Sans Serif"/>
          <w:color w:val="333333"/>
          <w:spacing w:val="7"/>
        </w:rPr>
        <w:t xml:space="preserve"> </w:t>
      </w:r>
      <w:r>
        <w:rPr>
          <w:rFonts w:ascii="Microsoft Sans Serif" w:eastAsia="Microsoft Sans Serif"/>
          <w:color w:val="333333"/>
        </w:rPr>
        <w:t>D</w:t>
      </w:r>
      <w:r>
        <w:rPr>
          <w:color w:val="333333"/>
        </w:rPr>
        <w:t>、</w:t>
      </w:r>
      <w:r>
        <w:rPr>
          <w:rFonts w:ascii="Microsoft Sans Serif" w:eastAsia="Microsoft Sans Serif"/>
          <w:color w:val="333333"/>
        </w:rPr>
        <w:t>5</w:t>
      </w:r>
    </w:p>
    <w:p>
      <w:pPr>
        <w:pStyle w:val="3"/>
        <w:spacing w:line="325" w:lineRule="exact"/>
        <w:rPr>
          <w:rFonts w:hint="eastAsia" w:ascii="Microsoft Sans Serif" w:eastAsia="宋体"/>
          <w:lang w:eastAsia="zh-CN"/>
        </w:rPr>
      </w:pPr>
      <w:r>
        <w:rPr>
          <w:rFonts w:hint="eastAsia" w:eastAsia="宋体"/>
          <w:color w:val="333333"/>
          <w:spacing w:val="1"/>
          <w:lang w:eastAsia="zh-CN"/>
        </w:rPr>
        <w:t xml:space="preserve"> </w:t>
      </w:r>
    </w:p>
    <w:p>
      <w:pPr>
        <w:pStyle w:val="8"/>
        <w:numPr>
          <w:ilvl w:val="0"/>
          <w:numId w:val="3"/>
        </w:numPr>
        <w:tabs>
          <w:tab w:val="left" w:pos="387"/>
        </w:tabs>
        <w:spacing w:before="166" w:after="0" w:line="206" w:lineRule="auto"/>
        <w:ind w:left="110" w:right="5598" w:firstLine="0"/>
        <w:jc w:val="left"/>
        <w:rPr>
          <w:rFonts w:ascii="Microsoft Sans Serif" w:eastAsia="Microsoft Sans Serif"/>
          <w:sz w:val="19"/>
        </w:rPr>
      </w:pPr>
      <w:r>
        <w:rPr>
          <w:color w:val="333333"/>
          <w:sz w:val="19"/>
        </w:rPr>
        <w:t>最适合分时系统的进程调度算法是（）。</w:t>
      </w:r>
      <w:r>
        <w:rPr>
          <w:rFonts w:ascii="Microsoft Sans Serif" w:eastAsia="Microsoft Sans Serif"/>
          <w:color w:val="333333"/>
          <w:sz w:val="19"/>
        </w:rPr>
        <w:t>A</w:t>
      </w:r>
      <w:r>
        <w:rPr>
          <w:color w:val="333333"/>
          <w:sz w:val="19"/>
        </w:rPr>
        <w:t>、</w:t>
      </w:r>
      <w:r>
        <w:rPr>
          <w:rFonts w:ascii="Microsoft Sans Serif" w:eastAsia="Microsoft Sans Serif"/>
          <w:color w:val="333333"/>
          <w:sz w:val="19"/>
        </w:rPr>
        <w:t>FCFS</w:t>
      </w:r>
      <w:r>
        <w:rPr>
          <w:rFonts w:ascii="Microsoft Sans Serif" w:eastAsia="Microsoft Sans Serif"/>
          <w:color w:val="333333"/>
          <w:spacing w:val="-4"/>
          <w:sz w:val="19"/>
        </w:rPr>
        <w:t xml:space="preserve"> </w:t>
      </w:r>
      <w:r>
        <w:rPr>
          <w:rFonts w:ascii="Microsoft Sans Serif" w:eastAsia="Microsoft Sans Serif"/>
          <w:color w:val="333333"/>
          <w:sz w:val="19"/>
        </w:rPr>
        <w:t>B</w:t>
      </w:r>
      <w:r>
        <w:rPr>
          <w:color w:val="333333"/>
          <w:sz w:val="19"/>
        </w:rPr>
        <w:t>、</w:t>
      </w:r>
      <w:r>
        <w:rPr>
          <w:rFonts w:ascii="Microsoft Sans Serif" w:eastAsia="Microsoft Sans Serif"/>
          <w:color w:val="333333"/>
          <w:sz w:val="19"/>
        </w:rPr>
        <w:t>SSJF</w:t>
      </w:r>
    </w:p>
    <w:p>
      <w:pPr>
        <w:pStyle w:val="3"/>
        <w:spacing w:line="311" w:lineRule="exact"/>
      </w:pPr>
      <w:r>
        <w:rPr>
          <w:rFonts w:ascii="Microsoft Sans Serif" w:eastAsia="Microsoft Sans Serif"/>
          <w:color w:val="333333"/>
        </w:rPr>
        <w:t>C</w:t>
      </w:r>
      <w:r>
        <w:rPr>
          <w:color w:val="333333"/>
          <w:spacing w:val="2"/>
        </w:rPr>
        <w:t xml:space="preserve">、优先数法 </w:t>
      </w:r>
      <w:r>
        <w:rPr>
          <w:rFonts w:ascii="Microsoft Sans Serif" w:eastAsia="Microsoft Sans Serif"/>
          <w:color w:val="333333"/>
        </w:rPr>
        <w:t>D</w:t>
      </w:r>
      <w:r>
        <w:rPr>
          <w:color w:val="333333"/>
        </w:rPr>
        <w:t>、轮转调度法</w:t>
      </w:r>
    </w:p>
    <w:p>
      <w:pPr>
        <w:pStyle w:val="3"/>
        <w:rPr>
          <w:rFonts w:hint="eastAsia" w:ascii="Microsoft Sans Serif" w:eastAsia="宋体"/>
          <w:lang w:eastAsia="zh-CN"/>
        </w:rPr>
      </w:pPr>
      <w:r>
        <w:rPr>
          <w:rFonts w:hint="eastAsia" w:eastAsia="宋体"/>
          <w:color w:val="333333"/>
          <w:spacing w:val="4"/>
          <w:lang w:eastAsia="zh-CN"/>
        </w:rPr>
        <w:t xml:space="preserve"> </w:t>
      </w:r>
    </w:p>
    <w:p>
      <w:pPr>
        <w:pStyle w:val="8"/>
        <w:numPr>
          <w:ilvl w:val="0"/>
          <w:numId w:val="3"/>
        </w:numPr>
        <w:tabs>
          <w:tab w:val="left" w:pos="387"/>
        </w:tabs>
        <w:spacing w:before="140" w:after="0" w:line="216" w:lineRule="auto"/>
        <w:ind w:left="110" w:right="258" w:firstLine="0"/>
        <w:jc w:val="left"/>
        <w:rPr>
          <w:sz w:val="19"/>
        </w:rPr>
      </w:pPr>
      <w:r>
        <w:rPr>
          <w:color w:val="333333"/>
          <w:sz w:val="19"/>
        </w:rPr>
        <w:t>设基址寄存器内容为</w:t>
      </w:r>
      <w:r>
        <w:rPr>
          <w:rFonts w:ascii="Microsoft Sans Serif" w:hAnsi="Microsoft Sans Serif" w:eastAsia="Microsoft Sans Serif"/>
          <w:color w:val="333333"/>
          <w:sz w:val="19"/>
        </w:rPr>
        <w:t>3000</w:t>
      </w:r>
      <w:r>
        <w:rPr>
          <w:color w:val="333333"/>
          <w:sz w:val="19"/>
        </w:rPr>
        <w:t>，在采用动态重定位的系统中，当执行指令</w:t>
      </w:r>
      <w:r>
        <w:rPr>
          <w:rFonts w:ascii="Microsoft Sans Serif" w:hAnsi="Microsoft Sans Serif" w:eastAsia="Microsoft Sans Serif"/>
          <w:color w:val="333333"/>
          <w:sz w:val="19"/>
        </w:rPr>
        <w:t>“L0ADA</w:t>
      </w:r>
      <w:r>
        <w:rPr>
          <w:color w:val="333333"/>
          <w:sz w:val="19"/>
        </w:rPr>
        <w:t>，</w:t>
      </w:r>
      <w:r>
        <w:rPr>
          <w:rFonts w:ascii="Microsoft Sans Serif" w:hAnsi="Microsoft Sans Serif" w:eastAsia="Microsoft Sans Serif"/>
          <w:color w:val="333333"/>
          <w:sz w:val="19"/>
        </w:rPr>
        <w:t>2000”</w:t>
      </w:r>
      <w:r>
        <w:rPr>
          <w:color w:val="333333"/>
          <w:sz w:val="19"/>
        </w:rPr>
        <w:t>时，操作数的实际</w:t>
      </w:r>
      <w:r>
        <w:rPr>
          <w:color w:val="333333"/>
          <w:spacing w:val="1"/>
          <w:sz w:val="19"/>
        </w:rPr>
        <w:t xml:space="preserve"> </w:t>
      </w:r>
      <w:r>
        <w:rPr>
          <w:color w:val="333333"/>
          <w:w w:val="105"/>
          <w:sz w:val="19"/>
        </w:rPr>
        <w:t>地址是（）。</w:t>
      </w:r>
    </w:p>
    <w:p>
      <w:pPr>
        <w:pStyle w:val="3"/>
        <w:spacing w:line="308" w:lineRule="exact"/>
        <w:rPr>
          <w:rFonts w:ascii="Microsoft Sans Serif" w:eastAsia="Microsoft Sans Serif"/>
        </w:rPr>
      </w:pPr>
      <w:r>
        <w:rPr>
          <w:rFonts w:ascii="Microsoft Sans Serif" w:eastAsia="Microsoft Sans Serif"/>
          <w:color w:val="333333"/>
        </w:rPr>
        <w:t>A</w:t>
      </w:r>
      <w:r>
        <w:rPr>
          <w:color w:val="333333"/>
        </w:rPr>
        <w:t>、</w:t>
      </w:r>
      <w:r>
        <w:rPr>
          <w:rFonts w:ascii="Microsoft Sans Serif" w:eastAsia="Microsoft Sans Serif"/>
          <w:color w:val="333333"/>
        </w:rPr>
        <w:t>7000</w:t>
      </w:r>
      <w:r>
        <w:rPr>
          <w:rFonts w:ascii="Microsoft Sans Serif" w:eastAsia="Microsoft Sans Serif"/>
          <w:color w:val="333333"/>
          <w:spacing w:val="24"/>
        </w:rPr>
        <w:t xml:space="preserve"> </w:t>
      </w:r>
      <w:r>
        <w:rPr>
          <w:rFonts w:ascii="Microsoft Sans Serif" w:eastAsia="Microsoft Sans Serif"/>
          <w:color w:val="333333"/>
        </w:rPr>
        <w:t>B</w:t>
      </w:r>
      <w:r>
        <w:rPr>
          <w:color w:val="333333"/>
        </w:rPr>
        <w:t>、</w:t>
      </w:r>
      <w:r>
        <w:rPr>
          <w:rFonts w:ascii="Microsoft Sans Serif" w:eastAsia="Microsoft Sans Serif"/>
          <w:color w:val="333333"/>
        </w:rPr>
        <w:t>6000</w:t>
      </w:r>
      <w:r>
        <w:rPr>
          <w:rFonts w:ascii="Microsoft Sans Serif" w:eastAsia="Microsoft Sans Serif"/>
          <w:color w:val="333333"/>
          <w:spacing w:val="24"/>
        </w:rPr>
        <w:t xml:space="preserve"> </w:t>
      </w:r>
      <w:r>
        <w:rPr>
          <w:rFonts w:ascii="Microsoft Sans Serif" w:eastAsia="Microsoft Sans Serif"/>
          <w:color w:val="333333"/>
        </w:rPr>
        <w:t>C</w:t>
      </w:r>
      <w:r>
        <w:rPr>
          <w:color w:val="333333"/>
        </w:rPr>
        <w:t>、</w:t>
      </w:r>
      <w:r>
        <w:rPr>
          <w:rFonts w:ascii="Microsoft Sans Serif" w:eastAsia="Microsoft Sans Serif"/>
          <w:color w:val="333333"/>
        </w:rPr>
        <w:t>5000</w:t>
      </w:r>
      <w:r>
        <w:rPr>
          <w:rFonts w:ascii="Microsoft Sans Serif" w:eastAsia="Microsoft Sans Serif"/>
          <w:color w:val="333333"/>
          <w:spacing w:val="24"/>
        </w:rPr>
        <w:t xml:space="preserve"> </w:t>
      </w:r>
      <w:r>
        <w:rPr>
          <w:rFonts w:ascii="Microsoft Sans Serif" w:eastAsia="Microsoft Sans Serif"/>
          <w:color w:val="333333"/>
        </w:rPr>
        <w:t>D</w:t>
      </w:r>
      <w:r>
        <w:rPr>
          <w:color w:val="333333"/>
        </w:rPr>
        <w:t>、</w:t>
      </w:r>
      <w:r>
        <w:rPr>
          <w:rFonts w:ascii="Microsoft Sans Serif" w:eastAsia="Microsoft Sans Serif"/>
          <w:color w:val="333333"/>
        </w:rPr>
        <w:t>4000</w:t>
      </w:r>
    </w:p>
    <w:p>
      <w:pPr>
        <w:pStyle w:val="3"/>
        <w:rPr>
          <w:rFonts w:hint="eastAsia" w:ascii="Microsoft Sans Serif" w:eastAsia="宋体"/>
          <w:lang w:eastAsia="zh-CN"/>
        </w:rPr>
      </w:pPr>
      <w:r>
        <w:rPr>
          <w:rFonts w:hint="eastAsia" w:eastAsia="宋体"/>
          <w:color w:val="333333"/>
          <w:spacing w:val="1"/>
          <w:lang w:eastAsia="zh-CN"/>
        </w:rPr>
        <w:t xml:space="preserve"> </w:t>
      </w:r>
    </w:p>
    <w:p>
      <w:pPr>
        <w:pStyle w:val="8"/>
        <w:numPr>
          <w:ilvl w:val="0"/>
          <w:numId w:val="3"/>
        </w:numPr>
        <w:tabs>
          <w:tab w:val="left" w:pos="387"/>
        </w:tabs>
        <w:spacing w:before="140" w:after="0" w:line="216" w:lineRule="auto"/>
        <w:ind w:left="110" w:right="5794" w:firstLine="0"/>
        <w:jc w:val="left"/>
        <w:rPr>
          <w:sz w:val="19"/>
        </w:rPr>
      </w:pPr>
      <w:r>
        <w:rPr>
          <w:color w:val="333333"/>
          <w:sz w:val="19"/>
        </w:rPr>
        <w:t>产生系统死锁的原因可能是由于（）。</w:t>
      </w:r>
      <w:r>
        <w:rPr>
          <w:rFonts w:ascii="Microsoft Sans Serif" w:eastAsia="Microsoft Sans Serif"/>
          <w:color w:val="333333"/>
          <w:w w:val="105"/>
          <w:sz w:val="19"/>
        </w:rPr>
        <w:t>A</w:t>
      </w:r>
      <w:r>
        <w:rPr>
          <w:color w:val="333333"/>
          <w:w w:val="105"/>
          <w:sz w:val="19"/>
        </w:rPr>
        <w:t>、进程释放资源</w:t>
      </w:r>
    </w:p>
    <w:p>
      <w:pPr>
        <w:pStyle w:val="3"/>
        <w:spacing w:line="293" w:lineRule="exact"/>
      </w:pPr>
      <w:r>
        <w:rPr>
          <w:rFonts w:ascii="Microsoft Sans Serif" w:eastAsia="Microsoft Sans Serif"/>
          <w:color w:val="333333"/>
        </w:rPr>
        <w:t>B</w:t>
      </w:r>
      <w:r>
        <w:rPr>
          <w:color w:val="333333"/>
        </w:rPr>
        <w:t>、一个进程进入死循环</w:t>
      </w:r>
    </w:p>
    <w:p>
      <w:pPr>
        <w:pStyle w:val="3"/>
        <w:spacing w:before="8" w:line="216" w:lineRule="auto"/>
        <w:ind w:right="6141"/>
      </w:pPr>
      <w:r>
        <w:rPr>
          <w:rFonts w:ascii="Microsoft Sans Serif" w:eastAsia="Microsoft Sans Serif"/>
          <w:color w:val="333333"/>
        </w:rPr>
        <w:t>C</w:t>
      </w:r>
      <w:r>
        <w:rPr>
          <w:color w:val="333333"/>
        </w:rPr>
        <w:t>、多个进程竞争资源出现了循环等待</w:t>
      </w:r>
      <w:r>
        <w:rPr>
          <w:rFonts w:ascii="Microsoft Sans Serif" w:eastAsia="Microsoft Sans Serif"/>
          <w:color w:val="333333"/>
          <w:w w:val="105"/>
        </w:rPr>
        <w:t>D</w:t>
      </w:r>
      <w:r>
        <w:rPr>
          <w:color w:val="333333"/>
          <w:w w:val="105"/>
        </w:rPr>
        <w:t>、多个进程竞争共享型设备</w:t>
      </w:r>
    </w:p>
    <w:p>
      <w:pPr>
        <w:pStyle w:val="3"/>
        <w:spacing w:line="325" w:lineRule="exact"/>
        <w:rPr>
          <w:rFonts w:hint="eastAsia" w:ascii="Microsoft Sans Serif" w:eastAsia="宋体"/>
          <w:lang w:eastAsia="zh-CN"/>
        </w:rPr>
      </w:pPr>
      <w:r>
        <w:rPr>
          <w:rFonts w:hint="eastAsia" w:eastAsia="宋体"/>
          <w:color w:val="333333"/>
          <w:spacing w:val="1"/>
          <w:lang w:eastAsia="zh-CN"/>
        </w:rPr>
        <w:t xml:space="preserve"> </w:t>
      </w:r>
    </w:p>
    <w:p>
      <w:pPr>
        <w:pStyle w:val="8"/>
        <w:numPr>
          <w:ilvl w:val="0"/>
          <w:numId w:val="3"/>
        </w:numPr>
        <w:tabs>
          <w:tab w:val="left" w:pos="387"/>
        </w:tabs>
        <w:spacing w:before="140" w:after="0" w:line="216" w:lineRule="auto"/>
        <w:ind w:left="110" w:right="5598" w:firstLine="0"/>
        <w:jc w:val="left"/>
        <w:rPr>
          <w:sz w:val="19"/>
        </w:rPr>
      </w:pPr>
      <w:r>
        <w:rPr>
          <w:color w:val="333333"/>
          <w:sz w:val="19"/>
        </w:rPr>
        <w:t>作用于一个进程只有一次的原语是（）。</w:t>
      </w:r>
      <w:r>
        <w:rPr>
          <w:rFonts w:ascii="Microsoft Sans Serif" w:eastAsia="Microsoft Sans Serif"/>
          <w:color w:val="333333"/>
          <w:w w:val="105"/>
          <w:sz w:val="19"/>
        </w:rPr>
        <w:t>A</w:t>
      </w:r>
      <w:r>
        <w:rPr>
          <w:color w:val="333333"/>
          <w:spacing w:val="-4"/>
          <w:w w:val="105"/>
          <w:sz w:val="19"/>
        </w:rPr>
        <w:t xml:space="preserve">、创建 </w:t>
      </w:r>
      <w:r>
        <w:rPr>
          <w:rFonts w:ascii="Microsoft Sans Serif" w:eastAsia="Microsoft Sans Serif"/>
          <w:color w:val="333333"/>
          <w:w w:val="105"/>
          <w:sz w:val="19"/>
        </w:rPr>
        <w:t>B</w:t>
      </w:r>
      <w:r>
        <w:rPr>
          <w:color w:val="333333"/>
          <w:spacing w:val="-4"/>
          <w:w w:val="105"/>
          <w:sz w:val="19"/>
        </w:rPr>
        <w:t xml:space="preserve">、激活 </w:t>
      </w:r>
      <w:r>
        <w:rPr>
          <w:rFonts w:ascii="Microsoft Sans Serif" w:eastAsia="Microsoft Sans Serif"/>
          <w:color w:val="333333"/>
          <w:w w:val="105"/>
          <w:sz w:val="19"/>
        </w:rPr>
        <w:t>C</w:t>
      </w:r>
      <w:r>
        <w:rPr>
          <w:color w:val="333333"/>
          <w:spacing w:val="-4"/>
          <w:w w:val="105"/>
          <w:sz w:val="19"/>
        </w:rPr>
        <w:t xml:space="preserve">、阻塞 </w:t>
      </w:r>
      <w:r>
        <w:rPr>
          <w:rFonts w:ascii="Microsoft Sans Serif" w:eastAsia="Microsoft Sans Serif"/>
          <w:color w:val="333333"/>
          <w:w w:val="105"/>
          <w:sz w:val="19"/>
        </w:rPr>
        <w:t>D</w:t>
      </w:r>
      <w:r>
        <w:rPr>
          <w:color w:val="333333"/>
          <w:w w:val="105"/>
          <w:sz w:val="19"/>
        </w:rPr>
        <w:t>、挂起</w:t>
      </w:r>
    </w:p>
    <w:p>
      <w:pPr>
        <w:pStyle w:val="3"/>
        <w:spacing w:line="325" w:lineRule="exact"/>
        <w:rPr>
          <w:rFonts w:hint="eastAsia" w:ascii="Microsoft Sans Serif" w:eastAsia="宋体"/>
          <w:lang w:eastAsia="zh-CN"/>
        </w:rPr>
      </w:pPr>
      <w:r>
        <w:rPr>
          <w:rFonts w:hint="eastAsia" w:eastAsia="宋体"/>
          <w:color w:val="333333"/>
          <w:spacing w:val="3"/>
          <w:lang w:eastAsia="zh-CN"/>
        </w:rPr>
        <w:t xml:space="preserve"> </w:t>
      </w:r>
    </w:p>
    <w:p>
      <w:pPr>
        <w:pStyle w:val="8"/>
        <w:numPr>
          <w:ilvl w:val="0"/>
          <w:numId w:val="3"/>
        </w:numPr>
        <w:tabs>
          <w:tab w:val="left" w:pos="387"/>
        </w:tabs>
        <w:spacing w:before="150" w:after="0" w:line="206" w:lineRule="auto"/>
        <w:ind w:left="110" w:right="6965" w:firstLine="0"/>
        <w:jc w:val="left"/>
        <w:rPr>
          <w:sz w:val="19"/>
        </w:rPr>
      </w:pPr>
      <w:r>
        <w:rPr>
          <w:color w:val="333333"/>
          <w:sz w:val="19"/>
        </w:rPr>
        <w:t>在下面的叙述中正确的是</w:t>
      </w:r>
      <w:r>
        <w:rPr>
          <w:rFonts w:ascii="Microsoft Sans Serif" w:eastAsia="Microsoft Sans Serif"/>
          <w:color w:val="333333"/>
          <w:w w:val="105"/>
          <w:sz w:val="19"/>
        </w:rPr>
        <w:t>A</w:t>
      </w:r>
      <w:r>
        <w:rPr>
          <w:color w:val="333333"/>
          <w:w w:val="105"/>
          <w:sz w:val="19"/>
        </w:rPr>
        <w:t>、临界资源是非共享资源</w:t>
      </w:r>
    </w:p>
    <w:p>
      <w:pPr>
        <w:pStyle w:val="3"/>
        <w:spacing w:before="3" w:line="216" w:lineRule="auto"/>
        <w:ind w:right="6902"/>
        <w:jc w:val="both"/>
      </w:pPr>
      <w:r>
        <w:rPr>
          <w:rFonts w:ascii="Microsoft Sans Serif" w:eastAsia="Microsoft Sans Serif"/>
          <w:color w:val="333333"/>
        </w:rPr>
        <w:t>B</w:t>
      </w:r>
      <w:r>
        <w:rPr>
          <w:color w:val="333333"/>
        </w:rPr>
        <w:t>、临界资源是任意共享资源</w:t>
      </w:r>
      <w:r>
        <w:rPr>
          <w:rFonts w:ascii="Microsoft Sans Serif" w:eastAsia="Microsoft Sans Serif"/>
          <w:color w:val="333333"/>
        </w:rPr>
        <w:t>C</w:t>
      </w:r>
      <w:r>
        <w:rPr>
          <w:color w:val="333333"/>
        </w:rPr>
        <w:t>、临界资源是互斥共享资源</w:t>
      </w:r>
      <w:r>
        <w:rPr>
          <w:rFonts w:ascii="Microsoft Sans Serif" w:eastAsia="Microsoft Sans Serif"/>
          <w:color w:val="333333"/>
        </w:rPr>
        <w:t>D</w:t>
      </w:r>
      <w:r>
        <w:rPr>
          <w:color w:val="333333"/>
        </w:rPr>
        <w:t>、临界资源是同时共享资源</w:t>
      </w:r>
    </w:p>
    <w:p>
      <w:pPr>
        <w:pStyle w:val="3"/>
        <w:spacing w:line="325" w:lineRule="exact"/>
        <w:jc w:val="both"/>
        <w:rPr>
          <w:rFonts w:hint="eastAsia" w:ascii="Microsoft Sans Serif" w:eastAsia="宋体"/>
          <w:lang w:eastAsia="zh-CN"/>
        </w:rPr>
      </w:pPr>
      <w:r>
        <w:rPr>
          <w:rFonts w:hint="eastAsia" w:eastAsia="宋体"/>
          <w:color w:val="333333"/>
          <w:spacing w:val="1"/>
          <w:lang w:eastAsia="zh-CN"/>
        </w:rPr>
        <w:t xml:space="preserve"> </w:t>
      </w:r>
    </w:p>
    <w:p>
      <w:pPr>
        <w:pStyle w:val="8"/>
        <w:numPr>
          <w:ilvl w:val="0"/>
          <w:numId w:val="3"/>
        </w:numPr>
        <w:tabs>
          <w:tab w:val="left" w:pos="387"/>
        </w:tabs>
        <w:spacing w:before="141" w:after="0" w:line="216" w:lineRule="auto"/>
        <w:ind w:left="110" w:right="2455" w:firstLine="0"/>
        <w:jc w:val="left"/>
        <w:rPr>
          <w:sz w:val="19"/>
        </w:rPr>
      </w:pPr>
      <w:r>
        <w:rPr>
          <w:color w:val="333333"/>
          <w:sz w:val="19"/>
        </w:rPr>
        <w:t>设两个进程共用一个临界资源的互斥信号量</w:t>
      </w:r>
      <w:r>
        <w:rPr>
          <w:rFonts w:ascii="Microsoft Sans Serif" w:eastAsia="Microsoft Sans Serif"/>
          <w:color w:val="333333"/>
          <w:sz w:val="19"/>
        </w:rPr>
        <w:t>mutex</w:t>
      </w:r>
      <w:r>
        <w:rPr>
          <w:color w:val="333333"/>
          <w:sz w:val="19"/>
        </w:rPr>
        <w:t>，当</w:t>
      </w:r>
      <w:r>
        <w:rPr>
          <w:rFonts w:ascii="Microsoft Sans Serif" w:eastAsia="Microsoft Sans Serif"/>
          <w:color w:val="333333"/>
          <w:sz w:val="19"/>
        </w:rPr>
        <w:t>mutex=0</w:t>
      </w:r>
      <w:r>
        <w:rPr>
          <w:color w:val="333333"/>
          <w:sz w:val="19"/>
        </w:rPr>
        <w:t>时表示（）。</w:t>
      </w:r>
      <w:r>
        <w:rPr>
          <w:color w:val="333333"/>
          <w:spacing w:val="89"/>
          <w:sz w:val="19"/>
        </w:rPr>
        <w:t xml:space="preserve"> </w:t>
      </w:r>
      <w:r>
        <w:rPr>
          <w:rFonts w:ascii="Microsoft Sans Serif" w:eastAsia="Microsoft Sans Serif"/>
          <w:color w:val="333333"/>
          <w:w w:val="105"/>
          <w:sz w:val="19"/>
        </w:rPr>
        <w:t>A</w:t>
      </w:r>
      <w:r>
        <w:rPr>
          <w:color w:val="333333"/>
          <w:w w:val="105"/>
          <w:sz w:val="19"/>
        </w:rPr>
        <w:t>、一个进程进入了临界区</w:t>
      </w:r>
    </w:p>
    <w:p>
      <w:pPr>
        <w:pStyle w:val="3"/>
        <w:spacing w:line="293" w:lineRule="exact"/>
      </w:pPr>
      <w:r>
        <w:rPr>
          <w:rFonts w:ascii="Microsoft Sans Serif" w:eastAsia="Microsoft Sans Serif"/>
          <w:color w:val="333333"/>
        </w:rPr>
        <w:t>B</w:t>
      </w:r>
      <w:r>
        <w:rPr>
          <w:color w:val="333333"/>
        </w:rPr>
        <w:t>、一个进程进入了临界区，另一个进程等</w:t>
      </w:r>
    </w:p>
    <w:p>
      <w:pPr>
        <w:pStyle w:val="3"/>
        <w:spacing w:before="7" w:line="216" w:lineRule="auto"/>
        <w:ind w:right="7117"/>
      </w:pPr>
      <w:r>
        <w:rPr>
          <w:rFonts w:ascii="Microsoft Sans Serif" w:eastAsia="Microsoft Sans Serif"/>
          <w:color w:val="333333"/>
        </w:rPr>
        <w:t>C</w:t>
      </w:r>
      <w:r>
        <w:rPr>
          <w:color w:val="333333"/>
        </w:rPr>
        <w:t>、两个进程都进入临界区</w:t>
      </w:r>
      <w:r>
        <w:rPr>
          <w:rFonts w:ascii="Microsoft Sans Serif" w:eastAsia="Microsoft Sans Serif"/>
          <w:color w:val="333333"/>
          <w:w w:val="105"/>
        </w:rPr>
        <w:t>D</w:t>
      </w:r>
      <w:r>
        <w:rPr>
          <w:color w:val="333333"/>
          <w:w w:val="105"/>
        </w:rPr>
        <w:t>、两个进程都在等待</w:t>
      </w:r>
    </w:p>
    <w:p>
      <w:pPr>
        <w:pStyle w:val="3"/>
        <w:spacing w:line="325" w:lineRule="exact"/>
        <w:rPr>
          <w:rFonts w:hint="eastAsia" w:ascii="Microsoft Sans Serif" w:eastAsia="宋体"/>
          <w:lang w:eastAsia="zh-CN"/>
        </w:rPr>
      </w:pPr>
      <w:r>
        <w:rPr>
          <w:rFonts w:hint="eastAsia" w:eastAsia="宋体"/>
          <w:color w:val="333333"/>
          <w:spacing w:val="3"/>
          <w:lang w:eastAsia="zh-CN"/>
        </w:rPr>
        <w:t xml:space="preserve"> </w:t>
      </w:r>
    </w:p>
    <w:p>
      <w:pPr>
        <w:pStyle w:val="8"/>
        <w:numPr>
          <w:ilvl w:val="0"/>
          <w:numId w:val="3"/>
        </w:numPr>
        <w:tabs>
          <w:tab w:val="left" w:pos="387"/>
        </w:tabs>
        <w:spacing w:before="141" w:after="0" w:line="216" w:lineRule="auto"/>
        <w:ind w:left="110" w:right="2476" w:firstLine="0"/>
        <w:jc w:val="left"/>
        <w:rPr>
          <w:sz w:val="19"/>
        </w:rPr>
      </w:pPr>
      <w:r>
        <w:rPr>
          <w:color w:val="333333"/>
          <w:sz w:val="19"/>
        </w:rPr>
        <w:t>如果要使装入内存的目标程序，在内存中移动后能正常运行，必须要有（）。</w:t>
      </w:r>
      <w:r>
        <w:rPr>
          <w:color w:val="333333"/>
          <w:spacing w:val="1"/>
          <w:sz w:val="19"/>
        </w:rPr>
        <w:t xml:space="preserve"> </w:t>
      </w:r>
      <w:r>
        <w:rPr>
          <w:rFonts w:ascii="Microsoft Sans Serif" w:eastAsia="Microsoft Sans Serif"/>
          <w:color w:val="333333"/>
          <w:w w:val="105"/>
          <w:sz w:val="19"/>
        </w:rPr>
        <w:t>A</w:t>
      </w:r>
      <w:r>
        <w:rPr>
          <w:color w:val="333333"/>
          <w:spacing w:val="-2"/>
          <w:w w:val="105"/>
          <w:sz w:val="19"/>
        </w:rPr>
        <w:t xml:space="preserve">、静态重定位 </w:t>
      </w:r>
      <w:r>
        <w:rPr>
          <w:rFonts w:ascii="Microsoft Sans Serif" w:eastAsia="Microsoft Sans Serif"/>
          <w:color w:val="333333"/>
          <w:w w:val="105"/>
          <w:sz w:val="19"/>
        </w:rPr>
        <w:t>B</w:t>
      </w:r>
      <w:r>
        <w:rPr>
          <w:color w:val="333333"/>
          <w:spacing w:val="-2"/>
          <w:w w:val="105"/>
          <w:sz w:val="19"/>
        </w:rPr>
        <w:t xml:space="preserve">、动态重定位 </w:t>
      </w:r>
      <w:r>
        <w:rPr>
          <w:rFonts w:ascii="Microsoft Sans Serif" w:eastAsia="Microsoft Sans Serif"/>
          <w:color w:val="333333"/>
          <w:w w:val="105"/>
          <w:sz w:val="19"/>
        </w:rPr>
        <w:t>C</w:t>
      </w:r>
      <w:r>
        <w:rPr>
          <w:color w:val="333333"/>
          <w:spacing w:val="-2"/>
          <w:w w:val="105"/>
          <w:sz w:val="19"/>
        </w:rPr>
        <w:t xml:space="preserve">、动态链接 </w:t>
      </w:r>
      <w:r>
        <w:rPr>
          <w:rFonts w:ascii="Microsoft Sans Serif" w:eastAsia="Microsoft Sans Serif"/>
          <w:color w:val="333333"/>
          <w:w w:val="105"/>
          <w:sz w:val="19"/>
        </w:rPr>
        <w:t>D</w:t>
      </w:r>
      <w:r>
        <w:rPr>
          <w:color w:val="333333"/>
          <w:w w:val="105"/>
          <w:sz w:val="19"/>
        </w:rPr>
        <w:t>、静态链接</w:t>
      </w:r>
    </w:p>
    <w:p>
      <w:pPr>
        <w:pStyle w:val="3"/>
        <w:spacing w:line="325" w:lineRule="exact"/>
        <w:rPr>
          <w:rFonts w:hint="eastAsia" w:ascii="Microsoft Sans Serif" w:eastAsia="宋体"/>
          <w:lang w:eastAsia="zh-CN"/>
        </w:rPr>
      </w:pPr>
      <w:r>
        <w:rPr>
          <w:rFonts w:hint="eastAsia" w:eastAsia="宋体"/>
          <w:color w:val="333333"/>
          <w:spacing w:val="3"/>
          <w:lang w:eastAsia="zh-CN"/>
        </w:rPr>
        <w:t xml:space="preserve"> </w:t>
      </w:r>
    </w:p>
    <w:p>
      <w:pPr>
        <w:pStyle w:val="3"/>
        <w:spacing w:before="115"/>
      </w:pPr>
      <w:r>
        <w:rPr>
          <w:rFonts w:ascii="Microsoft Sans Serif" w:eastAsia="Microsoft Sans Serif"/>
          <w:color w:val="333333"/>
          <w:w w:val="105"/>
        </w:rPr>
        <w:t>69.</w:t>
      </w:r>
      <w:r>
        <w:rPr>
          <w:color w:val="333333"/>
          <w:w w:val="105"/>
        </w:rPr>
        <w:t>单选题：第</w:t>
      </w:r>
      <w:r>
        <w:rPr>
          <w:rFonts w:ascii="Microsoft Sans Serif" w:eastAsia="Microsoft Sans Serif"/>
          <w:color w:val="333333"/>
          <w:w w:val="105"/>
        </w:rPr>
        <w:t>10/30</w:t>
      </w:r>
      <w:r>
        <w:rPr>
          <w:color w:val="333333"/>
          <w:w w:val="105"/>
        </w:rPr>
        <w:t>题</w:t>
      </w:r>
    </w:p>
    <w:p>
      <w:pPr>
        <w:pStyle w:val="3"/>
        <w:spacing w:line="308" w:lineRule="exact"/>
      </w:pPr>
      <w:r>
        <w:rPr>
          <w:color w:val="333333"/>
        </w:rPr>
        <w:t>在下列有关请求分页管理的叙述中，正确的是（）。</w:t>
      </w:r>
    </w:p>
    <w:p>
      <w:pPr>
        <w:pStyle w:val="3"/>
        <w:spacing w:line="216" w:lineRule="auto"/>
        <w:ind w:right="5555"/>
      </w:pPr>
      <w:r>
        <w:rPr>
          <w:rFonts w:ascii="Microsoft Sans Serif" w:eastAsia="Microsoft Sans Serif"/>
          <w:color w:val="333333"/>
        </w:rPr>
        <w:t>A</w:t>
      </w:r>
      <w:r>
        <w:rPr>
          <w:color w:val="333333"/>
        </w:rPr>
        <w:t>、程序和数据是在开始执行前一次性装入的</w:t>
      </w:r>
      <w:r>
        <w:rPr>
          <w:rFonts w:ascii="Microsoft Sans Serif" w:eastAsia="Microsoft Sans Serif"/>
          <w:color w:val="333333"/>
          <w:w w:val="105"/>
        </w:rPr>
        <w:t>B</w:t>
      </w:r>
      <w:r>
        <w:rPr>
          <w:color w:val="333333"/>
          <w:w w:val="105"/>
        </w:rPr>
        <w:t>、产生缺页中断一定要淘汰一个页面</w:t>
      </w:r>
    </w:p>
    <w:p>
      <w:pPr>
        <w:pStyle w:val="3"/>
        <w:spacing w:line="308" w:lineRule="exact"/>
      </w:pPr>
      <w:r>
        <w:rPr>
          <w:rFonts w:ascii="Microsoft Sans Serif" w:eastAsia="Microsoft Sans Serif"/>
          <w:color w:val="333333"/>
        </w:rPr>
        <w:t>C</w:t>
      </w:r>
      <w:r>
        <w:rPr>
          <w:color w:val="333333"/>
        </w:rPr>
        <w:t>、一个淘汰的页面一定要写回外存</w:t>
      </w:r>
    </w:p>
    <w:p>
      <w:pPr>
        <w:pStyle w:val="3"/>
        <w:spacing w:line="315" w:lineRule="exact"/>
      </w:pPr>
      <w:r>
        <w:rPr>
          <w:rFonts w:ascii="Microsoft Sans Serif" w:hAnsi="Microsoft Sans Serif" w:eastAsia="Microsoft Sans Serif"/>
          <w:color w:val="333333"/>
        </w:rPr>
        <w:t>D</w:t>
      </w:r>
      <w:r>
        <w:rPr>
          <w:color w:val="333333"/>
        </w:rPr>
        <w:t>、在页表中要有</w:t>
      </w:r>
      <w:r>
        <w:rPr>
          <w:rFonts w:ascii="Microsoft Sans Serif" w:hAnsi="Microsoft Sans Serif" w:eastAsia="Microsoft Sans Serif"/>
          <w:color w:val="333333"/>
        </w:rPr>
        <w:t>“</w:t>
      </w:r>
      <w:r>
        <w:rPr>
          <w:color w:val="333333"/>
        </w:rPr>
        <w:t>状态位</w:t>
      </w:r>
      <w:r>
        <w:rPr>
          <w:rFonts w:ascii="Microsoft Sans Serif" w:hAnsi="Microsoft Sans Serif" w:eastAsia="Microsoft Sans Serif"/>
          <w:color w:val="333333"/>
        </w:rPr>
        <w:t>”</w:t>
      </w:r>
      <w:r>
        <w:rPr>
          <w:color w:val="333333"/>
        </w:rPr>
        <w:t>、</w:t>
      </w:r>
      <w:r>
        <w:rPr>
          <w:rFonts w:ascii="Microsoft Sans Serif" w:hAnsi="Microsoft Sans Serif" w:eastAsia="Microsoft Sans Serif"/>
          <w:color w:val="333333"/>
        </w:rPr>
        <w:t>“</w:t>
      </w:r>
      <w:r>
        <w:rPr>
          <w:color w:val="333333"/>
        </w:rPr>
        <w:t>访问位</w:t>
      </w:r>
      <w:r>
        <w:rPr>
          <w:rFonts w:ascii="Microsoft Sans Serif" w:hAnsi="Microsoft Sans Serif" w:eastAsia="Microsoft Sans Serif"/>
          <w:color w:val="333333"/>
        </w:rPr>
        <w:t>”</w:t>
      </w:r>
      <w:r>
        <w:rPr>
          <w:color w:val="333333"/>
        </w:rPr>
        <w:t>等信息</w:t>
      </w:r>
    </w:p>
    <w:p>
      <w:pPr>
        <w:pStyle w:val="3"/>
        <w:rPr>
          <w:rFonts w:hint="eastAsia" w:ascii="Microsoft Sans Serif" w:eastAsia="宋体"/>
          <w:lang w:eastAsia="zh-CN"/>
        </w:rPr>
      </w:pPr>
      <w:r>
        <w:rPr>
          <w:rFonts w:hint="eastAsia" w:eastAsia="宋体"/>
          <w:color w:val="333333"/>
          <w:spacing w:val="4"/>
          <w:lang w:eastAsia="zh-CN"/>
        </w:rPr>
        <w:t xml:space="preserve"> </w:t>
      </w:r>
    </w:p>
    <w:p>
      <w:pPr>
        <w:spacing w:after="0"/>
        <w:rPr>
          <w:rFonts w:ascii="Microsoft Sans Serif" w:eastAsia="Microsoft Sans Serif"/>
        </w:rPr>
        <w:sectPr>
          <w:pgSz w:w="12240" w:h="15840"/>
          <w:pgMar w:top="500" w:right="1360" w:bottom="280" w:left="1380" w:header="720" w:footer="720" w:gutter="0"/>
          <w:cols w:space="720" w:num="1"/>
        </w:sectPr>
      </w:pPr>
    </w:p>
    <w:p>
      <w:pPr>
        <w:pStyle w:val="8"/>
        <w:numPr>
          <w:ilvl w:val="0"/>
          <w:numId w:val="4"/>
        </w:numPr>
        <w:tabs>
          <w:tab w:val="left" w:pos="387"/>
        </w:tabs>
        <w:spacing w:before="59" w:after="0" w:line="216" w:lineRule="auto"/>
        <w:ind w:left="110" w:right="2671" w:firstLine="0"/>
        <w:jc w:val="left"/>
        <w:rPr>
          <w:sz w:val="19"/>
        </w:rPr>
      </w:pPr>
      <w:r>
        <w:rPr>
          <w:color w:val="333333"/>
          <w:sz w:val="19"/>
        </w:rPr>
        <w:t>在请求页式存储管理中，若所需页面不在内存中，则会引起什么中断（）。</w:t>
      </w:r>
      <w:r>
        <w:rPr>
          <w:color w:val="333333"/>
          <w:spacing w:val="1"/>
          <w:sz w:val="19"/>
        </w:rPr>
        <w:t xml:space="preserve"> </w:t>
      </w:r>
      <w:r>
        <w:rPr>
          <w:rFonts w:ascii="Microsoft Sans Serif" w:eastAsia="Microsoft Sans Serif"/>
          <w:color w:val="333333"/>
          <w:w w:val="105"/>
          <w:sz w:val="19"/>
        </w:rPr>
        <w:t>A</w:t>
      </w:r>
      <w:r>
        <w:rPr>
          <w:color w:val="333333"/>
          <w:w w:val="105"/>
          <w:sz w:val="19"/>
        </w:rPr>
        <w:t>、输入输出中断</w:t>
      </w:r>
    </w:p>
    <w:p>
      <w:pPr>
        <w:pStyle w:val="3"/>
        <w:spacing w:before="5" w:line="211" w:lineRule="auto"/>
        <w:ind w:right="8269"/>
        <w:jc w:val="both"/>
      </w:pPr>
      <w:r>
        <w:rPr>
          <w:rFonts w:ascii="Microsoft Sans Serif" w:eastAsia="Microsoft Sans Serif"/>
          <w:color w:val="333333"/>
        </w:rPr>
        <w:t>B</w:t>
      </w:r>
      <w:r>
        <w:rPr>
          <w:color w:val="333333"/>
        </w:rPr>
        <w:t>、时钟中断</w:t>
      </w:r>
      <w:r>
        <w:rPr>
          <w:rFonts w:ascii="Microsoft Sans Serif" w:eastAsia="Microsoft Sans Serif"/>
          <w:color w:val="333333"/>
        </w:rPr>
        <w:t>C</w:t>
      </w:r>
      <w:r>
        <w:rPr>
          <w:color w:val="333333"/>
        </w:rPr>
        <w:t>、越界中断</w:t>
      </w:r>
      <w:r>
        <w:rPr>
          <w:rFonts w:ascii="Microsoft Sans Serif" w:eastAsia="Microsoft Sans Serif"/>
          <w:color w:val="333333"/>
        </w:rPr>
        <w:t>D</w:t>
      </w:r>
      <w:r>
        <w:rPr>
          <w:color w:val="333333"/>
        </w:rPr>
        <w:t>、缺页中断</w:t>
      </w:r>
    </w:p>
    <w:p>
      <w:pPr>
        <w:pStyle w:val="3"/>
        <w:spacing w:line="326" w:lineRule="exact"/>
        <w:rPr>
          <w:rFonts w:hint="eastAsia" w:ascii="Microsoft Sans Serif" w:eastAsia="宋体"/>
          <w:lang w:eastAsia="zh-CN"/>
        </w:rPr>
      </w:pPr>
      <w:r>
        <w:rPr>
          <w:rFonts w:hint="eastAsia" w:eastAsia="宋体"/>
          <w:color w:val="333333"/>
          <w:spacing w:val="4"/>
          <w:lang w:eastAsia="zh-CN"/>
        </w:rPr>
        <w:t xml:space="preserve"> </w:t>
      </w:r>
    </w:p>
    <w:p>
      <w:pPr>
        <w:pStyle w:val="8"/>
        <w:numPr>
          <w:ilvl w:val="0"/>
          <w:numId w:val="4"/>
        </w:numPr>
        <w:tabs>
          <w:tab w:val="left" w:pos="387"/>
        </w:tabs>
        <w:spacing w:before="116" w:after="0" w:line="240" w:lineRule="auto"/>
        <w:ind w:left="386" w:right="0" w:hanging="277"/>
        <w:jc w:val="left"/>
        <w:rPr>
          <w:sz w:val="19"/>
        </w:rPr>
      </w:pPr>
      <w:r>
        <w:rPr>
          <w:color w:val="333333"/>
          <w:sz w:val="19"/>
        </w:rPr>
        <w:t>某段表的内容如表所示。</w:t>
      </w:r>
    </w:p>
    <w:p>
      <w:pPr>
        <w:pStyle w:val="3"/>
        <w:spacing w:before="17" w:line="240" w:lineRule="auto"/>
        <w:ind w:left="0"/>
        <w:rPr>
          <w:sz w:val="7"/>
        </w:rPr>
      </w:pPr>
      <w:r>
        <w:drawing>
          <wp:anchor distT="0" distB="0" distL="0" distR="0" simplePos="0" relativeHeight="251659264" behindDoc="0" locked="0" layoutInCell="1" allowOverlap="1">
            <wp:simplePos x="0" y="0"/>
            <wp:positionH relativeFrom="page">
              <wp:posOffset>2748280</wp:posOffset>
            </wp:positionH>
            <wp:positionV relativeFrom="paragraph">
              <wp:posOffset>117475</wp:posOffset>
            </wp:positionV>
            <wp:extent cx="2038350" cy="83820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6" cstate="print"/>
                    <a:stretch>
                      <a:fillRect/>
                    </a:stretch>
                  </pic:blipFill>
                  <pic:spPr>
                    <a:xfrm>
                      <a:off x="0" y="0"/>
                      <a:ext cx="2038349" cy="838200"/>
                    </a:xfrm>
                    <a:prstGeom prst="rect">
                      <a:avLst/>
                    </a:prstGeom>
                  </pic:spPr>
                </pic:pic>
              </a:graphicData>
            </a:graphic>
          </wp:anchor>
        </w:drawing>
      </w:r>
    </w:p>
    <w:p>
      <w:pPr>
        <w:pStyle w:val="3"/>
        <w:spacing w:before="157"/>
      </w:pPr>
      <w:r>
        <w:rPr>
          <w:color w:val="333333"/>
        </w:rPr>
        <w:t>现执行某条指令</w:t>
      </w:r>
      <w:r>
        <w:rPr>
          <w:rFonts w:ascii="Microsoft Sans Serif" w:eastAsia="Microsoft Sans Serif"/>
          <w:color w:val="333333"/>
        </w:rPr>
        <w:t>Load1</w:t>
      </w:r>
      <w:r>
        <w:rPr>
          <w:color w:val="333333"/>
        </w:rPr>
        <w:t>，</w:t>
      </w:r>
      <w:r>
        <w:rPr>
          <w:rFonts w:ascii="Microsoft Sans Serif" w:eastAsia="Microsoft Sans Serif"/>
          <w:color w:val="333333"/>
        </w:rPr>
        <w:t>3/154</w:t>
      </w:r>
      <w:r>
        <w:rPr>
          <w:color w:val="333333"/>
        </w:rPr>
        <w:t>，逻辑地址</w:t>
      </w:r>
      <w:r>
        <w:rPr>
          <w:rFonts w:ascii="Microsoft Sans Serif" w:eastAsia="Microsoft Sans Serif"/>
          <w:color w:val="333333"/>
        </w:rPr>
        <w:t>3/154</w:t>
      </w:r>
      <w:r>
        <w:rPr>
          <w:color w:val="333333"/>
        </w:rPr>
        <w:t>（其中段号为</w:t>
      </w:r>
      <w:r>
        <w:rPr>
          <w:rFonts w:ascii="Microsoft Sans Serif" w:eastAsia="Microsoft Sans Serif"/>
          <w:color w:val="333333"/>
        </w:rPr>
        <w:t>3</w:t>
      </w:r>
      <w:r>
        <w:rPr>
          <w:color w:val="333333"/>
        </w:rPr>
        <w:t>，段内地址为</w:t>
      </w:r>
      <w:r>
        <w:rPr>
          <w:rFonts w:ascii="Microsoft Sans Serif" w:eastAsia="Microsoft Sans Serif"/>
          <w:color w:val="333333"/>
        </w:rPr>
        <w:t>154</w:t>
      </w:r>
      <w:r>
        <w:rPr>
          <w:color w:val="333333"/>
        </w:rPr>
        <w:t>），它对应的物理地址为</w:t>
      </w:r>
    </w:p>
    <w:p>
      <w:pPr>
        <w:pStyle w:val="3"/>
        <w:spacing w:line="308" w:lineRule="exact"/>
      </w:pPr>
      <w:r>
        <w:rPr>
          <w:color w:val="333333"/>
          <w:w w:val="105"/>
        </w:rPr>
        <w:t>（）。</w:t>
      </w:r>
    </w:p>
    <w:p>
      <w:pPr>
        <w:pStyle w:val="3"/>
        <w:spacing w:line="308" w:lineRule="exact"/>
        <w:rPr>
          <w:rFonts w:ascii="Microsoft Sans Serif" w:eastAsia="Microsoft Sans Serif"/>
        </w:rPr>
      </w:pPr>
      <w:r>
        <w:rPr>
          <w:rFonts w:ascii="Microsoft Sans Serif" w:eastAsia="Microsoft Sans Serif"/>
          <w:color w:val="333333"/>
        </w:rPr>
        <w:t>A</w:t>
      </w:r>
      <w:r>
        <w:rPr>
          <w:color w:val="333333"/>
        </w:rPr>
        <w:t>、</w:t>
      </w:r>
      <w:r>
        <w:rPr>
          <w:rFonts w:ascii="Microsoft Sans Serif" w:eastAsia="Microsoft Sans Serif"/>
          <w:color w:val="333333"/>
        </w:rPr>
        <w:t>120KB+2</w:t>
      </w:r>
    </w:p>
    <w:p>
      <w:pPr>
        <w:pStyle w:val="3"/>
        <w:spacing w:before="7" w:line="216" w:lineRule="auto"/>
        <w:ind w:right="8038"/>
        <w:jc w:val="both"/>
        <w:rPr>
          <w:rFonts w:ascii="Microsoft Sans Serif" w:eastAsia="Microsoft Sans Serif"/>
        </w:rPr>
      </w:pPr>
      <w:r>
        <w:rPr>
          <w:rFonts w:ascii="Microsoft Sans Serif" w:eastAsia="Microsoft Sans Serif"/>
          <w:color w:val="333333"/>
        </w:rPr>
        <w:t>B</w:t>
      </w:r>
      <w:r>
        <w:rPr>
          <w:color w:val="333333"/>
        </w:rPr>
        <w:t>、</w:t>
      </w:r>
      <w:r>
        <w:rPr>
          <w:rFonts w:ascii="Microsoft Sans Serif" w:eastAsia="Microsoft Sans Serif"/>
          <w:color w:val="333333"/>
        </w:rPr>
        <w:t>480KB+154</w:t>
      </w:r>
      <w:r>
        <w:rPr>
          <w:rFonts w:ascii="Microsoft Sans Serif" w:eastAsia="Microsoft Sans Serif"/>
          <w:color w:val="333333"/>
          <w:spacing w:val="-49"/>
        </w:rPr>
        <w:t xml:space="preserve"> </w:t>
      </w:r>
      <w:r>
        <w:rPr>
          <w:rFonts w:ascii="Microsoft Sans Serif" w:eastAsia="Microsoft Sans Serif"/>
          <w:color w:val="333333"/>
        </w:rPr>
        <w:t>C</w:t>
      </w:r>
      <w:r>
        <w:rPr>
          <w:color w:val="333333"/>
        </w:rPr>
        <w:t>、</w:t>
      </w:r>
      <w:r>
        <w:rPr>
          <w:rFonts w:ascii="Microsoft Sans Serif" w:eastAsia="Microsoft Sans Serif"/>
          <w:color w:val="333333"/>
        </w:rPr>
        <w:t>370KB+154</w:t>
      </w:r>
      <w:r>
        <w:rPr>
          <w:rFonts w:ascii="Microsoft Sans Serif" w:eastAsia="Microsoft Sans Serif"/>
          <w:color w:val="333333"/>
          <w:spacing w:val="-49"/>
        </w:rPr>
        <w:t xml:space="preserve"> </w:t>
      </w:r>
      <w:r>
        <w:rPr>
          <w:rFonts w:ascii="Microsoft Sans Serif" w:eastAsia="Microsoft Sans Serif"/>
          <w:color w:val="333333"/>
        </w:rPr>
        <w:t>D</w:t>
      </w:r>
      <w:r>
        <w:rPr>
          <w:color w:val="333333"/>
        </w:rPr>
        <w:t>、</w:t>
      </w:r>
      <w:r>
        <w:rPr>
          <w:rFonts w:ascii="Microsoft Sans Serif" w:eastAsia="Microsoft Sans Serif"/>
          <w:color w:val="333333"/>
        </w:rPr>
        <w:t>480KB+2</w:t>
      </w:r>
    </w:p>
    <w:p>
      <w:pPr>
        <w:pStyle w:val="3"/>
        <w:spacing w:line="325" w:lineRule="exact"/>
        <w:rPr>
          <w:rFonts w:hint="eastAsia" w:ascii="Microsoft Sans Serif" w:eastAsia="宋体"/>
          <w:lang w:eastAsia="zh-CN"/>
        </w:rPr>
      </w:pPr>
      <w:r>
        <w:rPr>
          <w:rFonts w:hint="eastAsia" w:eastAsia="宋体"/>
          <w:color w:val="333333"/>
          <w:spacing w:val="1"/>
          <w:lang w:eastAsia="zh-CN"/>
        </w:rPr>
        <w:t xml:space="preserve"> </w:t>
      </w:r>
    </w:p>
    <w:p>
      <w:pPr>
        <w:pStyle w:val="8"/>
        <w:numPr>
          <w:ilvl w:val="0"/>
          <w:numId w:val="4"/>
        </w:numPr>
        <w:tabs>
          <w:tab w:val="left" w:pos="387"/>
        </w:tabs>
        <w:spacing w:before="140" w:after="0" w:line="216" w:lineRule="auto"/>
        <w:ind w:left="110" w:right="5794" w:firstLine="0"/>
        <w:jc w:val="left"/>
        <w:rPr>
          <w:sz w:val="19"/>
        </w:rPr>
      </w:pPr>
      <w:r>
        <w:rPr>
          <w:color w:val="333333"/>
          <w:sz w:val="19"/>
        </w:rPr>
        <w:t>采用（）存储管理不会产生外部碎片。</w:t>
      </w:r>
      <w:r>
        <w:rPr>
          <w:rFonts w:ascii="Microsoft Sans Serif" w:eastAsia="Microsoft Sans Serif"/>
          <w:color w:val="333333"/>
          <w:sz w:val="19"/>
        </w:rPr>
        <w:t>A</w:t>
      </w:r>
      <w:r>
        <w:rPr>
          <w:color w:val="333333"/>
          <w:spacing w:val="-1"/>
          <w:sz w:val="19"/>
        </w:rPr>
        <w:t xml:space="preserve">、分页式 </w:t>
      </w:r>
      <w:r>
        <w:rPr>
          <w:rFonts w:ascii="Microsoft Sans Serif" w:eastAsia="Microsoft Sans Serif"/>
          <w:color w:val="333333"/>
          <w:sz w:val="19"/>
        </w:rPr>
        <w:t>B</w:t>
      </w:r>
      <w:r>
        <w:rPr>
          <w:color w:val="333333"/>
          <w:spacing w:val="-1"/>
          <w:sz w:val="19"/>
        </w:rPr>
        <w:t xml:space="preserve">、分段式 </w:t>
      </w:r>
      <w:r>
        <w:rPr>
          <w:rFonts w:ascii="Microsoft Sans Serif" w:eastAsia="Microsoft Sans Serif"/>
          <w:color w:val="333333"/>
          <w:sz w:val="19"/>
        </w:rPr>
        <w:t>C</w:t>
      </w:r>
      <w:r>
        <w:rPr>
          <w:color w:val="333333"/>
          <w:sz w:val="19"/>
        </w:rPr>
        <w:t>、可变分区</w:t>
      </w:r>
    </w:p>
    <w:p>
      <w:pPr>
        <w:pStyle w:val="3"/>
        <w:spacing w:line="293" w:lineRule="exact"/>
      </w:pPr>
      <w:r>
        <w:rPr>
          <w:rFonts w:ascii="Microsoft Sans Serif" w:eastAsia="Microsoft Sans Serif"/>
          <w:color w:val="333333"/>
        </w:rPr>
        <w:t>D</w:t>
      </w:r>
      <w:r>
        <w:rPr>
          <w:color w:val="333333"/>
        </w:rPr>
        <w:t>、虚拟分段式</w:t>
      </w:r>
    </w:p>
    <w:p>
      <w:pPr>
        <w:pStyle w:val="3"/>
        <w:rPr>
          <w:rFonts w:hint="eastAsia" w:ascii="Microsoft Sans Serif" w:eastAsia="宋体"/>
          <w:lang w:eastAsia="zh-CN"/>
        </w:rPr>
      </w:pPr>
      <w:r>
        <w:rPr>
          <w:rFonts w:hint="eastAsia" w:eastAsia="宋体"/>
          <w:color w:val="333333"/>
          <w:spacing w:val="3"/>
          <w:lang w:eastAsia="zh-CN"/>
        </w:rPr>
        <w:t xml:space="preserve"> </w:t>
      </w:r>
    </w:p>
    <w:p>
      <w:pPr>
        <w:pStyle w:val="8"/>
        <w:numPr>
          <w:ilvl w:val="0"/>
          <w:numId w:val="4"/>
        </w:numPr>
        <w:tabs>
          <w:tab w:val="left" w:pos="387"/>
        </w:tabs>
        <w:spacing w:before="116" w:after="0" w:line="333" w:lineRule="exact"/>
        <w:ind w:left="386" w:right="0" w:hanging="277"/>
        <w:jc w:val="left"/>
        <w:rPr>
          <w:sz w:val="19"/>
        </w:rPr>
      </w:pPr>
      <w:r>
        <w:rPr>
          <w:color w:val="333333"/>
          <w:sz w:val="19"/>
        </w:rPr>
        <w:t>在页面调度中，有一种页面调度算法采用堆栈方法，它选择的是（）。</w:t>
      </w:r>
    </w:p>
    <w:p>
      <w:pPr>
        <w:pStyle w:val="3"/>
        <w:spacing w:line="315" w:lineRule="exact"/>
      </w:pPr>
      <w:r>
        <w:rPr>
          <w:rFonts w:ascii="Microsoft Sans Serif" w:eastAsia="Microsoft Sans Serif"/>
          <w:color w:val="333333"/>
        </w:rPr>
        <w:t>A</w:t>
      </w:r>
      <w:r>
        <w:rPr>
          <w:color w:val="333333"/>
          <w:spacing w:val="2"/>
        </w:rPr>
        <w:t xml:space="preserve">、最先装入内存的页 </w:t>
      </w:r>
      <w:r>
        <w:rPr>
          <w:rFonts w:ascii="Microsoft Sans Serif" w:eastAsia="Microsoft Sans Serif"/>
          <w:color w:val="333333"/>
        </w:rPr>
        <w:t>B</w:t>
      </w:r>
      <w:r>
        <w:rPr>
          <w:color w:val="333333"/>
          <w:spacing w:val="3"/>
        </w:rPr>
        <w:t xml:space="preserve">、最近最少用的页 </w:t>
      </w:r>
      <w:r>
        <w:rPr>
          <w:rFonts w:ascii="Microsoft Sans Serif" w:eastAsia="Microsoft Sans Serif"/>
          <w:color w:val="333333"/>
        </w:rPr>
        <w:t>C</w:t>
      </w:r>
      <w:r>
        <w:rPr>
          <w:color w:val="333333"/>
          <w:spacing w:val="3"/>
        </w:rPr>
        <w:t xml:space="preserve">、最近最常用的页 </w:t>
      </w:r>
      <w:r>
        <w:rPr>
          <w:rFonts w:ascii="Microsoft Sans Serif" w:eastAsia="Microsoft Sans Serif"/>
          <w:color w:val="333333"/>
        </w:rPr>
        <w:t>D</w:t>
      </w:r>
      <w:r>
        <w:rPr>
          <w:color w:val="333333"/>
        </w:rPr>
        <w:t>、最晚装入的页</w:t>
      </w:r>
    </w:p>
    <w:p>
      <w:pPr>
        <w:pStyle w:val="3"/>
        <w:rPr>
          <w:rFonts w:hint="eastAsia" w:ascii="Microsoft Sans Serif" w:eastAsia="宋体"/>
          <w:lang w:eastAsia="zh-CN"/>
        </w:rPr>
      </w:pPr>
      <w:r>
        <w:rPr>
          <w:rFonts w:hint="eastAsia" w:eastAsia="宋体"/>
          <w:color w:val="333333"/>
          <w:spacing w:val="3"/>
          <w:lang w:eastAsia="zh-CN"/>
        </w:rPr>
        <w:t xml:space="preserve"> </w:t>
      </w:r>
    </w:p>
    <w:p>
      <w:pPr>
        <w:pStyle w:val="8"/>
        <w:numPr>
          <w:ilvl w:val="0"/>
          <w:numId w:val="4"/>
        </w:numPr>
        <w:tabs>
          <w:tab w:val="left" w:pos="387"/>
        </w:tabs>
        <w:spacing w:before="115" w:after="0" w:line="333" w:lineRule="exact"/>
        <w:ind w:left="386" w:right="0" w:hanging="277"/>
        <w:jc w:val="left"/>
        <w:rPr>
          <w:sz w:val="19"/>
        </w:rPr>
      </w:pPr>
      <w:r>
        <w:rPr>
          <w:color w:val="333333"/>
          <w:sz w:val="19"/>
        </w:rPr>
        <w:t>外存上存放的数据（）。</w:t>
      </w:r>
    </w:p>
    <w:p>
      <w:pPr>
        <w:pStyle w:val="3"/>
        <w:tabs>
          <w:tab w:val="left" w:pos="2033"/>
        </w:tabs>
        <w:spacing w:line="315" w:lineRule="exact"/>
      </w:pPr>
      <w:r>
        <w:rPr>
          <w:rFonts w:ascii="Microsoft Sans Serif" w:eastAsia="Microsoft Sans Serif"/>
          <w:color w:val="333333"/>
        </w:rPr>
        <w:t>A</w:t>
      </w:r>
      <w:r>
        <w:rPr>
          <w:color w:val="333333"/>
        </w:rPr>
        <w:t>、</w:t>
      </w:r>
      <w:r>
        <w:rPr>
          <w:rFonts w:ascii="Microsoft Sans Serif" w:eastAsia="Microsoft Sans Serif"/>
          <w:color w:val="333333"/>
        </w:rPr>
        <w:t>CPU</w:t>
      </w:r>
      <w:r>
        <w:rPr>
          <w:color w:val="333333"/>
        </w:rPr>
        <w:t>可直接访问</w:t>
      </w:r>
      <w:r>
        <w:rPr>
          <w:color w:val="333333"/>
        </w:rPr>
        <w:tab/>
      </w:r>
      <w:r>
        <w:rPr>
          <w:rFonts w:ascii="Microsoft Sans Serif" w:eastAsia="Microsoft Sans Serif"/>
          <w:color w:val="333333"/>
        </w:rPr>
        <w:t>B</w:t>
      </w:r>
      <w:r>
        <w:rPr>
          <w:color w:val="333333"/>
        </w:rPr>
        <w:t>、</w:t>
      </w:r>
      <w:r>
        <w:rPr>
          <w:rFonts w:ascii="Microsoft Sans Serif" w:eastAsia="Microsoft Sans Serif"/>
          <w:color w:val="333333"/>
        </w:rPr>
        <w:t>CPU</w:t>
      </w:r>
      <w:r>
        <w:rPr>
          <w:color w:val="333333"/>
        </w:rPr>
        <w:t>不可访问</w:t>
      </w:r>
    </w:p>
    <w:p>
      <w:pPr>
        <w:pStyle w:val="3"/>
        <w:spacing w:line="308" w:lineRule="exact"/>
      </w:pPr>
      <w:r>
        <w:rPr>
          <w:rFonts w:ascii="Microsoft Sans Serif" w:eastAsia="Microsoft Sans Serif"/>
          <w:color w:val="333333"/>
        </w:rPr>
        <w:t>C</w:t>
      </w:r>
      <w:r>
        <w:rPr>
          <w:color w:val="333333"/>
          <w:spacing w:val="3"/>
        </w:rPr>
        <w:t xml:space="preserve">、是高速缓冲器中的信息 </w:t>
      </w:r>
      <w:r>
        <w:rPr>
          <w:rFonts w:ascii="Microsoft Sans Serif" w:eastAsia="Microsoft Sans Serif"/>
          <w:color w:val="333333"/>
        </w:rPr>
        <w:t>D</w:t>
      </w:r>
      <w:r>
        <w:rPr>
          <w:color w:val="333333"/>
        </w:rPr>
        <w:t>、必须在访问前先装入内存</w:t>
      </w:r>
    </w:p>
    <w:p>
      <w:pPr>
        <w:pStyle w:val="3"/>
        <w:spacing w:line="325" w:lineRule="exact"/>
        <w:rPr>
          <w:rFonts w:hint="eastAsia" w:ascii="Microsoft Sans Serif" w:eastAsia="宋体"/>
          <w:lang w:eastAsia="zh-CN"/>
        </w:rPr>
      </w:pPr>
      <w:r>
        <w:rPr>
          <w:rFonts w:hint="eastAsia" w:eastAsia="宋体"/>
          <w:color w:val="333333"/>
          <w:spacing w:val="4"/>
          <w:lang w:eastAsia="zh-CN"/>
        </w:rPr>
        <w:t xml:space="preserve"> </w:t>
      </w:r>
    </w:p>
    <w:p>
      <w:pPr>
        <w:pStyle w:val="8"/>
        <w:numPr>
          <w:ilvl w:val="0"/>
          <w:numId w:val="4"/>
        </w:numPr>
        <w:tabs>
          <w:tab w:val="left" w:pos="387"/>
          <w:tab w:val="left" w:pos="1260"/>
        </w:tabs>
        <w:spacing w:before="165" w:after="0" w:line="206" w:lineRule="auto"/>
        <w:ind w:left="110" w:right="1109" w:firstLine="0"/>
        <w:jc w:val="left"/>
        <w:rPr>
          <w:sz w:val="19"/>
        </w:rPr>
      </w:pPr>
      <w:r>
        <w:rPr>
          <w:color w:val="333333"/>
          <w:sz w:val="19"/>
        </w:rPr>
        <w:t>由于进程间共享资源和协同合作工作，造成进程执行时的间断性，进程的这种特性叫做（）。</w:t>
      </w:r>
      <w:r>
        <w:rPr>
          <w:color w:val="333333"/>
          <w:spacing w:val="26"/>
          <w:sz w:val="19"/>
        </w:rPr>
        <w:t xml:space="preserve"> </w:t>
      </w:r>
      <w:r>
        <w:rPr>
          <w:rFonts w:ascii="Microsoft Sans Serif" w:eastAsia="Microsoft Sans Serif"/>
          <w:color w:val="333333"/>
          <w:w w:val="105"/>
          <w:sz w:val="19"/>
        </w:rPr>
        <w:t>A</w:t>
      </w:r>
      <w:r>
        <w:rPr>
          <w:color w:val="333333"/>
          <w:w w:val="105"/>
          <w:sz w:val="19"/>
        </w:rPr>
        <w:t>、独立性</w:t>
      </w:r>
      <w:r>
        <w:rPr>
          <w:color w:val="333333"/>
          <w:w w:val="105"/>
          <w:sz w:val="19"/>
        </w:rPr>
        <w:tab/>
      </w:r>
      <w:r>
        <w:rPr>
          <w:rFonts w:ascii="Microsoft Sans Serif" w:eastAsia="Microsoft Sans Serif"/>
          <w:color w:val="333333"/>
          <w:w w:val="105"/>
          <w:sz w:val="19"/>
        </w:rPr>
        <w:t>B</w:t>
      </w:r>
      <w:r>
        <w:rPr>
          <w:color w:val="333333"/>
          <w:w w:val="105"/>
          <w:sz w:val="19"/>
        </w:rPr>
        <w:t>、动态性</w:t>
      </w:r>
      <w:r>
        <w:rPr>
          <w:color w:val="333333"/>
          <w:spacing w:val="-10"/>
          <w:w w:val="105"/>
          <w:sz w:val="19"/>
        </w:rPr>
        <w:t xml:space="preserve"> </w:t>
      </w:r>
      <w:r>
        <w:rPr>
          <w:rFonts w:ascii="Microsoft Sans Serif" w:eastAsia="Microsoft Sans Serif"/>
          <w:color w:val="333333"/>
          <w:w w:val="105"/>
          <w:sz w:val="19"/>
        </w:rPr>
        <w:t>C</w:t>
      </w:r>
      <w:r>
        <w:rPr>
          <w:color w:val="333333"/>
          <w:w w:val="105"/>
          <w:sz w:val="19"/>
        </w:rPr>
        <w:t>、异步性</w:t>
      </w:r>
      <w:r>
        <w:rPr>
          <w:color w:val="333333"/>
          <w:spacing w:val="-10"/>
          <w:w w:val="105"/>
          <w:sz w:val="19"/>
        </w:rPr>
        <w:t xml:space="preserve"> </w:t>
      </w:r>
      <w:r>
        <w:rPr>
          <w:rFonts w:ascii="Microsoft Sans Serif" w:eastAsia="Microsoft Sans Serif"/>
          <w:color w:val="333333"/>
          <w:w w:val="105"/>
          <w:sz w:val="19"/>
        </w:rPr>
        <w:t>D</w:t>
      </w:r>
      <w:r>
        <w:rPr>
          <w:color w:val="333333"/>
          <w:w w:val="105"/>
          <w:sz w:val="19"/>
        </w:rPr>
        <w:t>、协作性</w:t>
      </w:r>
    </w:p>
    <w:p>
      <w:pPr>
        <w:pStyle w:val="3"/>
        <w:spacing w:line="328" w:lineRule="exact"/>
        <w:rPr>
          <w:rFonts w:hint="eastAsia" w:ascii="Microsoft Sans Serif" w:eastAsia="宋体"/>
          <w:lang w:eastAsia="zh-CN"/>
        </w:rPr>
      </w:pPr>
      <w:r>
        <w:rPr>
          <w:rFonts w:hint="eastAsia" w:eastAsia="宋体"/>
          <w:color w:val="333333"/>
          <w:spacing w:val="1"/>
          <w:lang w:eastAsia="zh-CN"/>
        </w:rPr>
        <w:t xml:space="preserve"> </w:t>
      </w:r>
    </w:p>
    <w:p>
      <w:pPr>
        <w:pStyle w:val="8"/>
        <w:numPr>
          <w:ilvl w:val="0"/>
          <w:numId w:val="4"/>
        </w:numPr>
        <w:tabs>
          <w:tab w:val="left" w:pos="387"/>
        </w:tabs>
        <w:spacing w:before="140" w:after="0" w:line="216" w:lineRule="auto"/>
        <w:ind w:left="110" w:right="5403" w:firstLine="0"/>
        <w:jc w:val="left"/>
        <w:rPr>
          <w:sz w:val="19"/>
        </w:rPr>
      </w:pPr>
      <w:r>
        <w:rPr>
          <w:color w:val="333333"/>
          <w:sz w:val="19"/>
        </w:rPr>
        <w:t>下面步骤中，（）不是创建进程所必需的。</w:t>
      </w:r>
      <w:r>
        <w:rPr>
          <w:rFonts w:ascii="Microsoft Sans Serif" w:eastAsia="Microsoft Sans Serif"/>
          <w:color w:val="333333"/>
          <w:w w:val="105"/>
          <w:sz w:val="19"/>
        </w:rPr>
        <w:t>A</w:t>
      </w:r>
      <w:r>
        <w:rPr>
          <w:color w:val="333333"/>
          <w:w w:val="105"/>
          <w:sz w:val="19"/>
        </w:rPr>
        <w:t>、为进程分配内存</w:t>
      </w:r>
    </w:p>
    <w:p>
      <w:pPr>
        <w:pStyle w:val="3"/>
        <w:spacing w:line="308" w:lineRule="exact"/>
      </w:pPr>
      <w:r>
        <w:rPr>
          <w:rFonts w:ascii="Microsoft Sans Serif" w:eastAsia="Microsoft Sans Serif"/>
          <w:color w:val="333333"/>
        </w:rPr>
        <w:t>B</w:t>
      </w:r>
      <w:r>
        <w:rPr>
          <w:color w:val="333333"/>
        </w:rPr>
        <w:t>、建立一个进程控制块</w:t>
      </w:r>
    </w:p>
    <w:p>
      <w:pPr>
        <w:pStyle w:val="3"/>
        <w:spacing w:line="315" w:lineRule="exact"/>
      </w:pPr>
      <w:r>
        <w:rPr>
          <w:rFonts w:ascii="Microsoft Sans Serif" w:eastAsia="Microsoft Sans Serif"/>
          <w:color w:val="333333"/>
        </w:rPr>
        <w:t>C</w:t>
      </w:r>
      <w:r>
        <w:rPr>
          <w:color w:val="333333"/>
          <w:spacing w:val="4"/>
        </w:rPr>
        <w:t xml:space="preserve">、由调度程序为进程分配处理器 </w:t>
      </w:r>
      <w:r>
        <w:rPr>
          <w:rFonts w:ascii="Microsoft Sans Serif" w:eastAsia="Microsoft Sans Serif"/>
          <w:color w:val="333333"/>
        </w:rPr>
        <w:t>D</w:t>
      </w:r>
      <w:r>
        <w:rPr>
          <w:color w:val="333333"/>
        </w:rPr>
        <w:t>、将进程控制块链入就绪队列</w:t>
      </w:r>
    </w:p>
    <w:p>
      <w:pPr>
        <w:pStyle w:val="3"/>
        <w:rPr>
          <w:rFonts w:hint="eastAsia" w:ascii="Microsoft Sans Serif" w:eastAsia="宋体"/>
          <w:lang w:eastAsia="zh-CN"/>
        </w:rPr>
      </w:pPr>
      <w:r>
        <w:rPr>
          <w:rFonts w:hint="eastAsia" w:eastAsia="宋体"/>
          <w:color w:val="333333"/>
          <w:spacing w:val="1"/>
          <w:lang w:eastAsia="zh-CN"/>
        </w:rPr>
        <w:t xml:space="preserve"> </w:t>
      </w:r>
    </w:p>
    <w:p>
      <w:pPr>
        <w:pStyle w:val="8"/>
        <w:numPr>
          <w:ilvl w:val="0"/>
          <w:numId w:val="4"/>
        </w:numPr>
        <w:tabs>
          <w:tab w:val="left" w:pos="387"/>
        </w:tabs>
        <w:spacing w:before="141" w:after="0" w:line="216" w:lineRule="auto"/>
        <w:ind w:left="110" w:right="2476" w:firstLine="0"/>
        <w:jc w:val="left"/>
        <w:rPr>
          <w:sz w:val="19"/>
        </w:rPr>
      </w:pPr>
      <w:r>
        <w:rPr>
          <w:color w:val="333333"/>
          <w:sz w:val="19"/>
        </w:rPr>
        <w:t>在面向用户的调度准则中，（）是选择分时系统中进程调度算法的重要准则。</w:t>
      </w:r>
      <w:r>
        <w:rPr>
          <w:color w:val="333333"/>
          <w:spacing w:val="1"/>
          <w:sz w:val="19"/>
        </w:rPr>
        <w:t xml:space="preserve"> </w:t>
      </w:r>
      <w:r>
        <w:rPr>
          <w:rFonts w:ascii="Microsoft Sans Serif" w:eastAsia="Microsoft Sans Serif"/>
          <w:color w:val="333333"/>
          <w:w w:val="105"/>
          <w:sz w:val="19"/>
        </w:rPr>
        <w:t>A</w:t>
      </w:r>
      <w:r>
        <w:rPr>
          <w:color w:val="333333"/>
          <w:w w:val="105"/>
          <w:sz w:val="19"/>
        </w:rPr>
        <w:t>、响应时间快</w:t>
      </w:r>
    </w:p>
    <w:p>
      <w:pPr>
        <w:pStyle w:val="3"/>
        <w:spacing w:line="293" w:lineRule="exact"/>
      </w:pPr>
      <w:r>
        <w:rPr>
          <w:rFonts w:ascii="Microsoft Sans Serif" w:eastAsia="Microsoft Sans Serif"/>
          <w:color w:val="333333"/>
        </w:rPr>
        <w:t>B</w:t>
      </w:r>
      <w:r>
        <w:rPr>
          <w:color w:val="333333"/>
        </w:rPr>
        <w:t>、平均周转时间短</w:t>
      </w:r>
    </w:p>
    <w:p>
      <w:pPr>
        <w:pStyle w:val="3"/>
      </w:pPr>
      <w:r>
        <w:rPr>
          <w:rFonts w:ascii="Microsoft Sans Serif" w:eastAsia="Microsoft Sans Serif"/>
          <w:color w:val="333333"/>
        </w:rPr>
        <w:t>C</w:t>
      </w:r>
      <w:r>
        <w:rPr>
          <w:color w:val="333333"/>
        </w:rPr>
        <w:t>、截止时间的保证</w:t>
      </w:r>
    </w:p>
    <w:p>
      <w:pPr>
        <w:spacing w:after="0"/>
        <w:sectPr>
          <w:pgSz w:w="12240" w:h="15840"/>
          <w:pgMar w:top="500" w:right="1360" w:bottom="280" w:left="1380" w:header="720" w:footer="720" w:gutter="0"/>
          <w:cols w:space="720" w:num="1"/>
        </w:sectPr>
      </w:pPr>
    </w:p>
    <w:p>
      <w:pPr>
        <w:pStyle w:val="3"/>
        <w:spacing w:before="34"/>
      </w:pPr>
      <w:r>
        <w:rPr>
          <w:rFonts w:ascii="Microsoft Sans Serif" w:eastAsia="Microsoft Sans Serif"/>
          <w:color w:val="333333"/>
        </w:rPr>
        <w:t>D</w:t>
      </w:r>
      <w:r>
        <w:rPr>
          <w:color w:val="333333"/>
        </w:rPr>
        <w:t>、优先权高的作业能获得优先服务</w:t>
      </w:r>
    </w:p>
    <w:p>
      <w:pPr>
        <w:pStyle w:val="3"/>
        <w:rPr>
          <w:rFonts w:hint="eastAsia" w:ascii="Microsoft Sans Serif" w:eastAsia="宋体"/>
          <w:lang w:eastAsia="zh-CN"/>
        </w:rPr>
      </w:pPr>
      <w:r>
        <w:rPr>
          <w:rFonts w:hint="eastAsia" w:eastAsia="宋体"/>
          <w:color w:val="333333"/>
          <w:spacing w:val="3"/>
          <w:lang w:eastAsia="zh-CN"/>
        </w:rPr>
        <w:t xml:space="preserve"> </w:t>
      </w:r>
    </w:p>
    <w:p>
      <w:pPr>
        <w:pStyle w:val="8"/>
        <w:numPr>
          <w:ilvl w:val="0"/>
          <w:numId w:val="4"/>
        </w:numPr>
        <w:tabs>
          <w:tab w:val="left" w:pos="387"/>
        </w:tabs>
        <w:spacing w:before="115" w:after="0" w:line="333" w:lineRule="exact"/>
        <w:ind w:left="386" w:right="0" w:hanging="277"/>
        <w:jc w:val="left"/>
        <w:rPr>
          <w:sz w:val="19"/>
        </w:rPr>
      </w:pPr>
      <w:r>
        <w:rPr>
          <w:color w:val="333333"/>
          <w:sz w:val="19"/>
        </w:rPr>
        <w:t>当某一信号量的值为</w:t>
      </w:r>
      <w:r>
        <w:rPr>
          <w:rFonts w:ascii="Microsoft Sans Serif" w:eastAsia="Microsoft Sans Serif"/>
          <w:color w:val="333333"/>
          <w:sz w:val="19"/>
        </w:rPr>
        <w:t>-2</w:t>
      </w:r>
      <w:r>
        <w:rPr>
          <w:color w:val="333333"/>
          <w:sz w:val="19"/>
        </w:rPr>
        <w:t>时，以下说法不正确的是（）。</w:t>
      </w:r>
    </w:p>
    <w:p>
      <w:pPr>
        <w:pStyle w:val="3"/>
        <w:spacing w:line="315" w:lineRule="exact"/>
      </w:pPr>
      <w:r>
        <w:rPr>
          <w:rFonts w:ascii="Microsoft Sans Serif" w:eastAsia="Microsoft Sans Serif"/>
          <w:color w:val="333333"/>
        </w:rPr>
        <w:t>A</w:t>
      </w:r>
      <w:r>
        <w:rPr>
          <w:color w:val="333333"/>
        </w:rPr>
        <w:t>、有</w:t>
      </w:r>
      <w:r>
        <w:rPr>
          <w:rFonts w:ascii="Microsoft Sans Serif" w:eastAsia="Microsoft Sans Serif"/>
          <w:color w:val="333333"/>
        </w:rPr>
        <w:t>2</w:t>
      </w:r>
      <w:r>
        <w:rPr>
          <w:color w:val="333333"/>
          <w:spacing w:val="7"/>
        </w:rPr>
        <w:t xml:space="preserve">份关于该信号量的资源可分配 </w:t>
      </w:r>
      <w:r>
        <w:rPr>
          <w:rFonts w:ascii="Microsoft Sans Serif" w:eastAsia="Microsoft Sans Serif"/>
          <w:color w:val="333333"/>
        </w:rPr>
        <w:t>B</w:t>
      </w:r>
      <w:r>
        <w:rPr>
          <w:color w:val="333333"/>
        </w:rPr>
        <w:t>、在该信号量的等待队列中有两个进程</w:t>
      </w:r>
    </w:p>
    <w:p>
      <w:pPr>
        <w:pStyle w:val="3"/>
        <w:spacing w:line="308" w:lineRule="exact"/>
      </w:pPr>
      <w:r>
        <w:rPr>
          <w:rFonts w:ascii="Microsoft Sans Serif" w:eastAsia="Microsoft Sans Serif"/>
          <w:color w:val="333333"/>
        </w:rPr>
        <w:t>C</w:t>
      </w:r>
      <w:r>
        <w:rPr>
          <w:color w:val="333333"/>
          <w:spacing w:val="1"/>
        </w:rPr>
        <w:t xml:space="preserve">、有两个进程由于申请与该信号量有关的资源而被阻塞   </w:t>
      </w:r>
      <w:r>
        <w:rPr>
          <w:rFonts w:ascii="Microsoft Sans Serif" w:eastAsia="Microsoft Sans Serif"/>
          <w:color w:val="333333"/>
        </w:rPr>
        <w:t>D</w:t>
      </w:r>
      <w:r>
        <w:rPr>
          <w:color w:val="333333"/>
        </w:rPr>
        <w:t>、有两个进程在等待使用与该信号量有关的资源</w:t>
      </w:r>
    </w:p>
    <w:p>
      <w:pPr>
        <w:pStyle w:val="3"/>
        <w:spacing w:line="325" w:lineRule="exact"/>
      </w:pPr>
      <w:r>
        <w:rPr>
          <w:color w:val="333333"/>
        </w:rPr>
        <w:t>【参考答案】</w:t>
      </w:r>
    </w:p>
    <w:p>
      <w:pPr>
        <w:pStyle w:val="8"/>
        <w:numPr>
          <w:ilvl w:val="0"/>
          <w:numId w:val="4"/>
        </w:numPr>
        <w:tabs>
          <w:tab w:val="left" w:pos="387"/>
        </w:tabs>
        <w:spacing w:before="166" w:after="0" w:line="206" w:lineRule="auto"/>
        <w:ind w:left="110" w:right="5360" w:firstLine="0"/>
        <w:jc w:val="left"/>
        <w:rPr>
          <w:sz w:val="19"/>
        </w:rPr>
      </w:pPr>
      <w:r>
        <w:rPr>
          <w:color w:val="333333"/>
          <w:sz w:val="19"/>
        </w:rPr>
        <w:t>下列对重定位的叙述中，正确的选项是（）</w:t>
      </w:r>
      <w:r>
        <w:rPr>
          <w:color w:val="333333"/>
          <w:spacing w:val="1"/>
          <w:sz w:val="19"/>
        </w:rPr>
        <w:t xml:space="preserve"> </w:t>
      </w:r>
      <w:r>
        <w:rPr>
          <w:rFonts w:ascii="Microsoft Sans Serif" w:eastAsia="Microsoft Sans Serif"/>
          <w:color w:val="333333"/>
          <w:sz w:val="19"/>
        </w:rPr>
        <w:t>A</w:t>
      </w:r>
      <w:r>
        <w:rPr>
          <w:color w:val="333333"/>
          <w:sz w:val="19"/>
        </w:rPr>
        <w:t>、经过静态重定位后，指令代码并不发生变化</w:t>
      </w:r>
    </w:p>
    <w:p>
      <w:pPr>
        <w:pStyle w:val="3"/>
        <w:spacing w:line="311" w:lineRule="exact"/>
      </w:pPr>
      <w:r>
        <w:rPr>
          <w:rFonts w:ascii="Microsoft Sans Serif" w:eastAsia="Microsoft Sans Serif"/>
          <w:color w:val="333333"/>
        </w:rPr>
        <w:t>B</w:t>
      </w:r>
      <w:r>
        <w:rPr>
          <w:color w:val="333333"/>
        </w:rPr>
        <w:t>、经过静态重定位后，数据地址和指令发生了变化</w:t>
      </w:r>
    </w:p>
    <w:p>
      <w:pPr>
        <w:pStyle w:val="3"/>
        <w:spacing w:before="7" w:line="216" w:lineRule="auto"/>
        <w:ind w:right="3018"/>
      </w:pPr>
      <w:r>
        <w:rPr>
          <w:rFonts w:ascii="Microsoft Sans Serif" w:eastAsia="Microsoft Sans Serif"/>
          <w:color w:val="333333"/>
        </w:rPr>
        <w:t>C</w:t>
      </w:r>
      <w:r>
        <w:rPr>
          <w:color w:val="333333"/>
        </w:rPr>
        <w:t>、经过动态重定位后，指令代码中的操作码和操作数地址都要发生变化。</w:t>
      </w:r>
      <w:r>
        <w:rPr>
          <w:color w:val="333333"/>
          <w:spacing w:val="1"/>
        </w:rPr>
        <w:t xml:space="preserve"> </w:t>
      </w:r>
      <w:r>
        <w:rPr>
          <w:rFonts w:ascii="Microsoft Sans Serif" w:eastAsia="Microsoft Sans Serif"/>
          <w:color w:val="333333"/>
        </w:rPr>
        <w:t>D</w:t>
      </w:r>
      <w:r>
        <w:rPr>
          <w:color w:val="333333"/>
        </w:rPr>
        <w:t>、经过动态重定位后，数据地址发生了变化而指令地址没有发生变化。</w:t>
      </w:r>
    </w:p>
    <w:p>
      <w:pPr>
        <w:pStyle w:val="3"/>
        <w:spacing w:line="325" w:lineRule="exact"/>
      </w:pPr>
      <w:r>
        <w:rPr>
          <w:color w:val="333333"/>
        </w:rPr>
        <w:t>【参考答案】</w:t>
      </w:r>
    </w:p>
    <w:p>
      <w:pPr>
        <w:pStyle w:val="8"/>
        <w:numPr>
          <w:ilvl w:val="0"/>
          <w:numId w:val="4"/>
        </w:numPr>
        <w:tabs>
          <w:tab w:val="left" w:pos="387"/>
        </w:tabs>
        <w:spacing w:before="141" w:after="0" w:line="216" w:lineRule="auto"/>
        <w:ind w:left="110" w:right="133" w:firstLine="0"/>
        <w:jc w:val="left"/>
        <w:rPr>
          <w:sz w:val="19"/>
        </w:rPr>
      </w:pPr>
      <w:r>
        <w:rPr>
          <w:color w:val="333333"/>
          <w:sz w:val="19"/>
        </w:rPr>
        <w:t>在计算机系统中为解决存储器在速度、容量和价格方面的矛盾，采用了多级存储装置，在层次上组成一个</w:t>
      </w:r>
      <w:r>
        <w:rPr>
          <w:color w:val="333333"/>
          <w:spacing w:val="1"/>
          <w:sz w:val="19"/>
        </w:rPr>
        <w:t xml:space="preserve"> </w:t>
      </w:r>
      <w:r>
        <w:rPr>
          <w:color w:val="333333"/>
          <w:w w:val="105"/>
          <w:sz w:val="19"/>
        </w:rPr>
        <w:t>速度由快到慢，容量由小到大的多层结构。根据速度的由快到慢，以下正确的序列是（）。</w:t>
      </w:r>
    </w:p>
    <w:p>
      <w:pPr>
        <w:pStyle w:val="3"/>
        <w:spacing w:line="293" w:lineRule="exact"/>
      </w:pPr>
      <w:r>
        <w:rPr>
          <w:rFonts w:ascii="Microsoft Sans Serif" w:eastAsia="Microsoft Sans Serif"/>
          <w:color w:val="333333"/>
        </w:rPr>
        <w:t>A</w:t>
      </w:r>
      <w:r>
        <w:rPr>
          <w:color w:val="333333"/>
        </w:rPr>
        <w:t>、主存储器，外存储器，</w:t>
      </w:r>
      <w:r>
        <w:rPr>
          <w:rFonts w:ascii="Microsoft Sans Serif" w:eastAsia="Microsoft Sans Serif"/>
          <w:color w:val="333333"/>
        </w:rPr>
        <w:t>Cache</w:t>
      </w:r>
      <w:r>
        <w:rPr>
          <w:rFonts w:ascii="Microsoft Sans Serif" w:eastAsia="Microsoft Sans Serif"/>
          <w:color w:val="333333"/>
          <w:spacing w:val="42"/>
        </w:rPr>
        <w:t xml:space="preserve"> </w:t>
      </w:r>
      <w:r>
        <w:rPr>
          <w:rFonts w:ascii="Microsoft Sans Serif" w:eastAsia="Microsoft Sans Serif"/>
          <w:color w:val="333333"/>
        </w:rPr>
        <w:t>B</w:t>
      </w:r>
      <w:r>
        <w:rPr>
          <w:color w:val="333333"/>
        </w:rPr>
        <w:t>、外存储器，主存储器，</w:t>
      </w:r>
      <w:r>
        <w:rPr>
          <w:rFonts w:ascii="Microsoft Sans Serif" w:eastAsia="Microsoft Sans Serif"/>
          <w:color w:val="333333"/>
        </w:rPr>
        <w:t>Cache</w:t>
      </w:r>
      <w:r>
        <w:rPr>
          <w:rFonts w:ascii="Microsoft Sans Serif" w:eastAsia="Microsoft Sans Serif"/>
          <w:color w:val="333333"/>
          <w:spacing w:val="43"/>
        </w:rPr>
        <w:t xml:space="preserve"> </w:t>
      </w:r>
      <w:r>
        <w:rPr>
          <w:rFonts w:ascii="Microsoft Sans Serif" w:eastAsia="Microsoft Sans Serif"/>
          <w:color w:val="333333"/>
        </w:rPr>
        <w:t>C</w:t>
      </w:r>
      <w:r>
        <w:rPr>
          <w:color w:val="333333"/>
        </w:rPr>
        <w:t>、</w:t>
      </w:r>
      <w:r>
        <w:rPr>
          <w:rFonts w:ascii="Microsoft Sans Serif" w:eastAsia="Microsoft Sans Serif"/>
          <w:color w:val="333333"/>
        </w:rPr>
        <w:t>Cache</w:t>
      </w:r>
      <w:r>
        <w:rPr>
          <w:color w:val="333333"/>
          <w:spacing w:val="3"/>
        </w:rPr>
        <w:t xml:space="preserve">，主存储器，外存储器 </w:t>
      </w:r>
      <w:r>
        <w:rPr>
          <w:rFonts w:ascii="Microsoft Sans Serif" w:eastAsia="Microsoft Sans Serif"/>
          <w:color w:val="333333"/>
        </w:rPr>
        <w:t>D</w:t>
      </w:r>
      <w:r>
        <w:rPr>
          <w:color w:val="333333"/>
        </w:rPr>
        <w:t>、主</w:t>
      </w:r>
    </w:p>
    <w:p>
      <w:pPr>
        <w:pStyle w:val="3"/>
        <w:spacing w:line="315" w:lineRule="exact"/>
      </w:pPr>
      <w:r>
        <w:rPr>
          <w:color w:val="333333"/>
        </w:rPr>
        <w:t>存储器，</w:t>
      </w:r>
      <w:r>
        <w:rPr>
          <w:rFonts w:ascii="Microsoft Sans Serif" w:eastAsia="Microsoft Sans Serif"/>
          <w:color w:val="333333"/>
        </w:rPr>
        <w:t>Cache</w:t>
      </w:r>
      <w:r>
        <w:rPr>
          <w:color w:val="333333"/>
        </w:rPr>
        <w:t>，外存储器</w:t>
      </w:r>
    </w:p>
    <w:p>
      <w:pPr>
        <w:pStyle w:val="3"/>
        <w:rPr>
          <w:rFonts w:hint="eastAsia" w:ascii="Microsoft Sans Serif" w:eastAsia="宋体"/>
          <w:lang w:eastAsia="zh-CN"/>
        </w:rPr>
      </w:pPr>
      <w:r>
        <w:rPr>
          <w:rFonts w:hint="eastAsia" w:eastAsia="宋体"/>
          <w:color w:val="333333"/>
          <w:spacing w:val="1"/>
          <w:lang w:eastAsia="zh-CN"/>
        </w:rPr>
        <w:t xml:space="preserve"> </w:t>
      </w:r>
    </w:p>
    <w:p>
      <w:pPr>
        <w:pStyle w:val="8"/>
        <w:numPr>
          <w:ilvl w:val="0"/>
          <w:numId w:val="4"/>
        </w:numPr>
        <w:tabs>
          <w:tab w:val="left" w:pos="387"/>
        </w:tabs>
        <w:spacing w:before="115" w:after="0" w:line="333" w:lineRule="exact"/>
        <w:ind w:left="386" w:right="0" w:hanging="277"/>
        <w:jc w:val="left"/>
        <w:rPr>
          <w:sz w:val="19"/>
        </w:rPr>
      </w:pPr>
      <w:r>
        <w:rPr>
          <w:color w:val="333333"/>
          <w:sz w:val="19"/>
        </w:rPr>
        <w:t>关于页式存储管理，以下说法错误的是（），</w:t>
      </w:r>
    </w:p>
    <w:p>
      <w:pPr>
        <w:pStyle w:val="3"/>
        <w:spacing w:line="315" w:lineRule="exact"/>
      </w:pPr>
      <w:r>
        <w:rPr>
          <w:rFonts w:ascii="Microsoft Sans Serif" w:eastAsia="Microsoft Sans Serif"/>
          <w:color w:val="333333"/>
        </w:rPr>
        <w:t>A</w:t>
      </w:r>
      <w:r>
        <w:rPr>
          <w:color w:val="333333"/>
        </w:rPr>
        <w:t>、程序的地址空间是连续的，而其运行的存储空间可以是不连续的</w:t>
      </w:r>
    </w:p>
    <w:p>
      <w:pPr>
        <w:pStyle w:val="3"/>
        <w:spacing w:before="7" w:line="216" w:lineRule="auto"/>
        <w:ind w:right="108"/>
      </w:pPr>
      <w:r>
        <w:rPr>
          <w:rFonts w:ascii="Microsoft Sans Serif" w:eastAsia="Microsoft Sans Serif"/>
          <w:color w:val="333333"/>
        </w:rPr>
        <w:t>B</w:t>
      </w:r>
      <w:r>
        <w:rPr>
          <w:color w:val="333333"/>
          <w:spacing w:val="1"/>
        </w:rPr>
        <w:t xml:space="preserve">、页表作为一个数据结构存放在主存，会影响程序执行的速度 </w:t>
      </w:r>
      <w:r>
        <w:rPr>
          <w:rFonts w:ascii="Microsoft Sans Serif" w:eastAsia="Microsoft Sans Serif"/>
          <w:color w:val="333333"/>
        </w:rPr>
        <w:t>C</w:t>
      </w:r>
      <w:r>
        <w:rPr>
          <w:color w:val="333333"/>
        </w:rPr>
        <w:t>、页表是以映象方式实现动态重定位的重要</w:t>
      </w:r>
      <w:r>
        <w:rPr>
          <w:color w:val="333333"/>
          <w:w w:val="105"/>
        </w:rPr>
        <w:t>数据结构</w:t>
      </w:r>
    </w:p>
    <w:p>
      <w:pPr>
        <w:pStyle w:val="3"/>
        <w:spacing w:line="293" w:lineRule="exact"/>
      </w:pPr>
      <w:r>
        <w:rPr>
          <w:rFonts w:ascii="Microsoft Sans Serif" w:eastAsia="Microsoft Sans Serif"/>
          <w:color w:val="333333"/>
        </w:rPr>
        <w:t>D</w:t>
      </w:r>
      <w:r>
        <w:rPr>
          <w:color w:val="333333"/>
        </w:rPr>
        <w:t>、地址空间的分页大小必须和主存空间的分块的大小一样</w:t>
      </w:r>
    </w:p>
    <w:p>
      <w:pPr>
        <w:pStyle w:val="3"/>
        <w:rPr>
          <w:rFonts w:hint="eastAsia" w:ascii="Microsoft Sans Serif" w:eastAsia="宋体"/>
          <w:lang w:eastAsia="zh-CN"/>
        </w:rPr>
      </w:pPr>
      <w:r>
        <w:rPr>
          <w:rFonts w:hint="eastAsia" w:eastAsia="宋体"/>
          <w:color w:val="333333"/>
          <w:spacing w:val="3"/>
          <w:lang w:eastAsia="zh-CN"/>
        </w:rPr>
        <w:t xml:space="preserve"> </w:t>
      </w:r>
    </w:p>
    <w:p>
      <w:pPr>
        <w:pStyle w:val="8"/>
        <w:numPr>
          <w:ilvl w:val="0"/>
          <w:numId w:val="4"/>
        </w:numPr>
        <w:tabs>
          <w:tab w:val="left" w:pos="387"/>
        </w:tabs>
        <w:spacing w:before="116" w:after="0" w:line="333" w:lineRule="exact"/>
        <w:ind w:left="386" w:right="0" w:hanging="277"/>
        <w:jc w:val="left"/>
        <w:rPr>
          <w:sz w:val="19"/>
        </w:rPr>
      </w:pPr>
      <w:r>
        <w:rPr>
          <w:color w:val="333333"/>
          <w:sz w:val="19"/>
        </w:rPr>
        <w:t>下列哪个不是常用的外存组织方式（）。</w:t>
      </w:r>
    </w:p>
    <w:p>
      <w:pPr>
        <w:pStyle w:val="3"/>
        <w:spacing w:line="315" w:lineRule="exact"/>
      </w:pPr>
      <w:r>
        <w:rPr>
          <w:rFonts w:ascii="Microsoft Sans Serif" w:eastAsia="Microsoft Sans Serif"/>
          <w:color w:val="333333"/>
        </w:rPr>
        <w:t>A</w:t>
      </w:r>
      <w:r>
        <w:rPr>
          <w:color w:val="333333"/>
          <w:spacing w:val="2"/>
        </w:rPr>
        <w:t xml:space="preserve">、连续组织方式 </w:t>
      </w:r>
      <w:r>
        <w:rPr>
          <w:rFonts w:ascii="Microsoft Sans Serif" w:eastAsia="Microsoft Sans Serif"/>
          <w:color w:val="333333"/>
        </w:rPr>
        <w:t>B</w:t>
      </w:r>
      <w:r>
        <w:rPr>
          <w:color w:val="333333"/>
          <w:spacing w:val="3"/>
        </w:rPr>
        <w:t xml:space="preserve">、链接组织方式 </w:t>
      </w:r>
      <w:r>
        <w:rPr>
          <w:rFonts w:ascii="Microsoft Sans Serif" w:eastAsia="Microsoft Sans Serif"/>
          <w:color w:val="333333"/>
        </w:rPr>
        <w:t>C</w:t>
      </w:r>
      <w:r>
        <w:rPr>
          <w:color w:val="333333"/>
          <w:spacing w:val="3"/>
        </w:rPr>
        <w:t xml:space="preserve">、索引组织方式 </w:t>
      </w:r>
      <w:r>
        <w:rPr>
          <w:rFonts w:ascii="Microsoft Sans Serif" w:eastAsia="Microsoft Sans Serif"/>
          <w:color w:val="333333"/>
        </w:rPr>
        <w:t>D</w:t>
      </w:r>
      <w:r>
        <w:rPr>
          <w:color w:val="333333"/>
        </w:rPr>
        <w:t>、块组织方式</w:t>
      </w:r>
    </w:p>
    <w:p>
      <w:pPr>
        <w:pStyle w:val="3"/>
        <w:rPr>
          <w:rFonts w:hint="eastAsia" w:ascii="Microsoft Sans Serif" w:eastAsia="宋体"/>
          <w:lang w:eastAsia="zh-CN"/>
        </w:rPr>
      </w:pPr>
      <w:r>
        <w:rPr>
          <w:rFonts w:hint="eastAsia" w:eastAsia="宋体"/>
          <w:color w:val="333333"/>
          <w:spacing w:val="4"/>
          <w:lang w:eastAsia="zh-CN"/>
        </w:rPr>
        <w:t xml:space="preserve"> </w:t>
      </w:r>
    </w:p>
    <w:p>
      <w:pPr>
        <w:pStyle w:val="8"/>
        <w:numPr>
          <w:ilvl w:val="0"/>
          <w:numId w:val="4"/>
        </w:numPr>
        <w:tabs>
          <w:tab w:val="left" w:pos="387"/>
        </w:tabs>
        <w:spacing w:before="140" w:after="0" w:line="216" w:lineRule="auto"/>
        <w:ind w:left="110" w:right="6510" w:firstLine="0"/>
        <w:jc w:val="both"/>
        <w:rPr>
          <w:sz w:val="19"/>
        </w:rPr>
      </w:pPr>
      <w:r>
        <w:rPr>
          <w:color w:val="333333"/>
          <w:sz w:val="19"/>
        </w:rPr>
        <w:t>早期的</w:t>
      </w:r>
      <w:r>
        <w:rPr>
          <w:rFonts w:ascii="Microsoft Sans Serif" w:eastAsia="Microsoft Sans Serif"/>
          <w:color w:val="333333"/>
          <w:sz w:val="19"/>
        </w:rPr>
        <w:t>OS</w:t>
      </w:r>
      <w:r>
        <w:rPr>
          <w:color w:val="333333"/>
          <w:sz w:val="19"/>
        </w:rPr>
        <w:t>主要追求的是（）。</w:t>
      </w:r>
      <w:r>
        <w:rPr>
          <w:rFonts w:ascii="Microsoft Sans Serif" w:eastAsia="Microsoft Sans Serif"/>
          <w:color w:val="333333"/>
          <w:sz w:val="19"/>
        </w:rPr>
        <w:t>A</w:t>
      </w:r>
      <w:r>
        <w:rPr>
          <w:color w:val="333333"/>
          <w:spacing w:val="3"/>
          <w:sz w:val="19"/>
        </w:rPr>
        <w:t xml:space="preserve">、系统的效率 </w:t>
      </w:r>
      <w:r>
        <w:rPr>
          <w:rFonts w:ascii="Microsoft Sans Serif" w:eastAsia="Microsoft Sans Serif"/>
          <w:color w:val="333333"/>
          <w:sz w:val="19"/>
        </w:rPr>
        <w:t>B</w:t>
      </w:r>
      <w:r>
        <w:rPr>
          <w:color w:val="333333"/>
          <w:sz w:val="19"/>
        </w:rPr>
        <w:t>、用户的方便性</w:t>
      </w:r>
      <w:r>
        <w:rPr>
          <w:rFonts w:ascii="Microsoft Sans Serif" w:eastAsia="Microsoft Sans Serif"/>
          <w:color w:val="333333"/>
          <w:w w:val="105"/>
          <w:sz w:val="19"/>
        </w:rPr>
        <w:t>C</w:t>
      </w:r>
      <w:r>
        <w:rPr>
          <w:color w:val="333333"/>
          <w:spacing w:val="-3"/>
          <w:w w:val="105"/>
          <w:sz w:val="19"/>
        </w:rPr>
        <w:t xml:space="preserve">、可移植 </w:t>
      </w:r>
      <w:r>
        <w:rPr>
          <w:rFonts w:ascii="Microsoft Sans Serif" w:eastAsia="Microsoft Sans Serif"/>
          <w:color w:val="333333"/>
          <w:w w:val="105"/>
          <w:sz w:val="19"/>
        </w:rPr>
        <w:t>D</w:t>
      </w:r>
      <w:r>
        <w:rPr>
          <w:color w:val="333333"/>
          <w:w w:val="105"/>
          <w:sz w:val="19"/>
        </w:rPr>
        <w:t>、可扩充性</w:t>
      </w:r>
    </w:p>
    <w:p>
      <w:pPr>
        <w:pStyle w:val="3"/>
        <w:spacing w:line="310" w:lineRule="exact"/>
        <w:rPr>
          <w:rFonts w:hint="eastAsia" w:ascii="Microsoft Sans Serif" w:eastAsia="宋体"/>
          <w:lang w:eastAsia="zh-CN"/>
        </w:rPr>
      </w:pPr>
      <w:r>
        <w:rPr>
          <w:rFonts w:hint="eastAsia" w:eastAsia="宋体"/>
          <w:color w:val="333333"/>
          <w:spacing w:val="3"/>
          <w:lang w:eastAsia="zh-CN"/>
        </w:rPr>
        <w:t xml:space="preserve"> </w:t>
      </w:r>
    </w:p>
    <w:p>
      <w:pPr>
        <w:pStyle w:val="8"/>
        <w:numPr>
          <w:ilvl w:val="0"/>
          <w:numId w:val="4"/>
        </w:numPr>
        <w:tabs>
          <w:tab w:val="left" w:pos="387"/>
        </w:tabs>
        <w:spacing w:before="130" w:after="0" w:line="325" w:lineRule="exact"/>
        <w:ind w:left="386" w:right="0" w:hanging="277"/>
        <w:jc w:val="left"/>
        <w:rPr>
          <w:sz w:val="19"/>
        </w:rPr>
      </w:pPr>
      <w:r>
        <w:rPr>
          <w:color w:val="333333"/>
          <w:sz w:val="19"/>
        </w:rPr>
        <w:t>在下面关于并发性的叙述正确的是（）。</w:t>
      </w:r>
    </w:p>
    <w:p>
      <w:pPr>
        <w:pStyle w:val="3"/>
        <w:spacing w:line="308" w:lineRule="exact"/>
      </w:pPr>
      <w:r>
        <w:rPr>
          <w:rFonts w:ascii="Microsoft Sans Serif" w:eastAsia="Microsoft Sans Serif"/>
          <w:color w:val="333333"/>
        </w:rPr>
        <w:t>A</w:t>
      </w:r>
      <w:r>
        <w:rPr>
          <w:color w:val="333333"/>
          <w:spacing w:val="5"/>
        </w:rPr>
        <w:t xml:space="preserve">、并发性是指若干事件在同一时刻发生 </w:t>
      </w:r>
      <w:r>
        <w:rPr>
          <w:rFonts w:ascii="Microsoft Sans Serif" w:eastAsia="Microsoft Sans Serif"/>
          <w:color w:val="333333"/>
        </w:rPr>
        <w:t>B</w:t>
      </w:r>
      <w:r>
        <w:rPr>
          <w:color w:val="333333"/>
        </w:rPr>
        <w:t>、并发性是指若干事件在不同时刻发生</w:t>
      </w:r>
    </w:p>
    <w:p>
      <w:pPr>
        <w:pStyle w:val="3"/>
        <w:spacing w:line="315" w:lineRule="exact"/>
      </w:pPr>
      <w:r>
        <w:rPr>
          <w:rFonts w:ascii="Microsoft Sans Serif" w:eastAsia="Microsoft Sans Serif"/>
          <w:color w:val="333333"/>
        </w:rPr>
        <w:t>C</w:t>
      </w:r>
      <w:r>
        <w:rPr>
          <w:color w:val="333333"/>
        </w:rPr>
        <w:t xml:space="preserve">、并发性是指若干事件在同一时间间隔发生   </w:t>
      </w:r>
      <w:r>
        <w:rPr>
          <w:rFonts w:ascii="Microsoft Sans Serif" w:eastAsia="Microsoft Sans Serif"/>
          <w:color w:val="333333"/>
        </w:rPr>
        <w:t>D</w:t>
      </w:r>
      <w:r>
        <w:rPr>
          <w:color w:val="333333"/>
        </w:rPr>
        <w:t>、并发性是指若干事件在不同时间间隔发生</w:t>
      </w:r>
    </w:p>
    <w:p>
      <w:pPr>
        <w:pStyle w:val="3"/>
        <w:rPr>
          <w:rFonts w:hint="eastAsia" w:ascii="Microsoft Sans Serif" w:eastAsia="宋体"/>
          <w:lang w:eastAsia="zh-CN"/>
        </w:rPr>
      </w:pPr>
      <w:r>
        <w:rPr>
          <w:rFonts w:hint="eastAsia" w:eastAsia="宋体"/>
          <w:color w:val="333333"/>
          <w:spacing w:val="1"/>
          <w:lang w:eastAsia="zh-CN"/>
        </w:rPr>
        <w:t xml:space="preserve"> </w:t>
      </w:r>
    </w:p>
    <w:p>
      <w:pPr>
        <w:pStyle w:val="8"/>
        <w:numPr>
          <w:ilvl w:val="0"/>
          <w:numId w:val="4"/>
        </w:numPr>
        <w:tabs>
          <w:tab w:val="left" w:pos="387"/>
        </w:tabs>
        <w:spacing w:before="140" w:after="0" w:line="216" w:lineRule="auto"/>
        <w:ind w:left="110" w:right="180" w:firstLine="0"/>
        <w:jc w:val="left"/>
        <w:rPr>
          <w:sz w:val="19"/>
        </w:rPr>
      </w:pPr>
      <w:r>
        <w:rPr>
          <w:color w:val="333333"/>
          <w:sz w:val="19"/>
        </w:rPr>
        <w:t>银行家算法中的数据结构包括有可利用资源向量</w:t>
      </w:r>
      <w:r>
        <w:rPr>
          <w:rFonts w:ascii="Microsoft Sans Serif" w:eastAsia="Microsoft Sans Serif"/>
          <w:color w:val="333333"/>
          <w:sz w:val="19"/>
        </w:rPr>
        <w:t>Available</w:t>
      </w:r>
      <w:r>
        <w:rPr>
          <w:color w:val="333333"/>
          <w:sz w:val="19"/>
        </w:rPr>
        <w:t>、最大需求矩阵</w:t>
      </w:r>
      <w:r>
        <w:rPr>
          <w:rFonts w:ascii="Microsoft Sans Serif" w:eastAsia="Microsoft Sans Serif"/>
          <w:color w:val="333333"/>
          <w:sz w:val="19"/>
        </w:rPr>
        <w:t>Max</w:t>
      </w:r>
      <w:r>
        <w:rPr>
          <w:color w:val="333333"/>
          <w:sz w:val="19"/>
        </w:rPr>
        <w:t>、分配矩阵</w:t>
      </w:r>
      <w:r>
        <w:rPr>
          <w:rFonts w:ascii="Microsoft Sans Serif" w:eastAsia="Microsoft Sans Serif"/>
          <w:color w:val="333333"/>
          <w:sz w:val="19"/>
        </w:rPr>
        <w:t>Allocation</w:t>
      </w:r>
      <w:r>
        <w:rPr>
          <w:color w:val="333333"/>
          <w:sz w:val="19"/>
        </w:rPr>
        <w:t>、需</w:t>
      </w:r>
      <w:r>
        <w:rPr>
          <w:color w:val="333333"/>
          <w:spacing w:val="68"/>
          <w:sz w:val="19"/>
        </w:rPr>
        <w:t xml:space="preserve"> </w:t>
      </w:r>
      <w:r>
        <w:rPr>
          <w:color w:val="333333"/>
          <w:w w:val="105"/>
          <w:sz w:val="19"/>
        </w:rPr>
        <w:t>求矩阵</w:t>
      </w:r>
      <w:r>
        <w:rPr>
          <w:rFonts w:ascii="Microsoft Sans Serif" w:eastAsia="Microsoft Sans Serif"/>
          <w:color w:val="333333"/>
          <w:w w:val="105"/>
          <w:sz w:val="19"/>
        </w:rPr>
        <w:t>Need</w:t>
      </w:r>
      <w:r>
        <w:rPr>
          <w:color w:val="333333"/>
          <w:w w:val="105"/>
          <w:sz w:val="19"/>
        </w:rPr>
        <w:t>，下列选项中表述正确的是（）</w:t>
      </w:r>
    </w:p>
    <w:p>
      <w:pPr>
        <w:pStyle w:val="3"/>
        <w:spacing w:before="3" w:line="213" w:lineRule="auto"/>
        <w:ind w:right="6042"/>
        <w:jc w:val="both"/>
        <w:rPr>
          <w:rFonts w:ascii="Microsoft Sans Serif" w:eastAsia="Microsoft Sans Serif"/>
        </w:rPr>
      </w:pPr>
      <w:r>
        <w:rPr>
          <w:rFonts w:ascii="Microsoft Sans Serif" w:eastAsia="Microsoft Sans Serif"/>
          <w:color w:val="333333"/>
          <w:w w:val="105"/>
        </w:rPr>
        <w:t>A</w:t>
      </w:r>
      <w:r>
        <w:rPr>
          <w:color w:val="333333"/>
          <w:w w:val="105"/>
        </w:rPr>
        <w:t>、</w:t>
      </w:r>
      <w:r>
        <w:rPr>
          <w:rFonts w:ascii="Microsoft Sans Serif" w:eastAsia="Microsoft Sans Serif"/>
          <w:color w:val="333333"/>
          <w:w w:val="105"/>
        </w:rPr>
        <w:t>Max[i,i]=  Allocation[i,j</w:t>
      </w:r>
      <w:r>
        <w:rPr>
          <w:color w:val="333333"/>
          <w:w w:val="105"/>
        </w:rPr>
        <w:t>］</w:t>
      </w:r>
      <w:r>
        <w:rPr>
          <w:rFonts w:ascii="Microsoft Sans Serif" w:eastAsia="Microsoft Sans Serif"/>
          <w:color w:val="333333"/>
          <w:w w:val="105"/>
        </w:rPr>
        <w:t>-Need[i,j]</w:t>
      </w:r>
      <w:r>
        <w:rPr>
          <w:rFonts w:ascii="Microsoft Sans Serif" w:eastAsia="Microsoft Sans Serif"/>
          <w:color w:val="333333"/>
          <w:spacing w:val="1"/>
          <w:w w:val="105"/>
        </w:rPr>
        <w:t xml:space="preserve"> </w:t>
      </w:r>
      <w:r>
        <w:rPr>
          <w:rFonts w:ascii="Microsoft Sans Serif" w:eastAsia="Microsoft Sans Serif"/>
          <w:color w:val="333333"/>
          <w:w w:val="105"/>
        </w:rPr>
        <w:t>B</w:t>
      </w:r>
      <w:r>
        <w:rPr>
          <w:color w:val="333333"/>
          <w:w w:val="105"/>
        </w:rPr>
        <w:t xml:space="preserve">、 </w:t>
      </w:r>
      <w:r>
        <w:rPr>
          <w:rFonts w:ascii="Microsoft Sans Serif" w:eastAsia="Microsoft Sans Serif"/>
          <w:color w:val="333333"/>
          <w:w w:val="105"/>
        </w:rPr>
        <w:t>Need[i, j]= Max[i, j]-Allocation[i, j]</w:t>
      </w:r>
      <w:r>
        <w:rPr>
          <w:rFonts w:ascii="Microsoft Sans Serif" w:eastAsia="Microsoft Sans Serif"/>
          <w:color w:val="333333"/>
          <w:spacing w:val="1"/>
          <w:w w:val="105"/>
        </w:rPr>
        <w:t xml:space="preserve"> </w:t>
      </w:r>
      <w:r>
        <w:rPr>
          <w:rFonts w:ascii="Microsoft Sans Serif" w:eastAsia="Microsoft Sans Serif"/>
          <w:color w:val="333333"/>
          <w:w w:val="105"/>
        </w:rPr>
        <w:t>C</w:t>
      </w:r>
      <w:r>
        <w:rPr>
          <w:color w:val="333333"/>
          <w:w w:val="105"/>
        </w:rPr>
        <w:t xml:space="preserve">、 </w:t>
      </w:r>
      <w:r>
        <w:rPr>
          <w:rFonts w:ascii="Microsoft Sans Serif" w:eastAsia="Microsoft Sans Serif"/>
          <w:color w:val="333333"/>
          <w:w w:val="105"/>
        </w:rPr>
        <w:t>Max[i, j]= Allocation[i, j]-Need[i, j]</w:t>
      </w:r>
      <w:r>
        <w:rPr>
          <w:rFonts w:ascii="Microsoft Sans Serif" w:eastAsia="Microsoft Sans Serif"/>
          <w:color w:val="333333"/>
          <w:spacing w:val="1"/>
          <w:w w:val="105"/>
        </w:rPr>
        <w:t xml:space="preserve"> </w:t>
      </w:r>
      <w:r>
        <w:rPr>
          <w:rFonts w:ascii="Microsoft Sans Serif" w:eastAsia="Microsoft Sans Serif"/>
          <w:color w:val="333333"/>
          <w:w w:val="105"/>
        </w:rPr>
        <w:t>D</w:t>
      </w:r>
      <w:r>
        <w:rPr>
          <w:color w:val="333333"/>
          <w:w w:val="105"/>
        </w:rPr>
        <w:t>、</w:t>
      </w:r>
      <w:r>
        <w:rPr>
          <w:rFonts w:ascii="Microsoft Sans Serif" w:eastAsia="Microsoft Sans Serif"/>
          <w:color w:val="333333"/>
          <w:w w:val="105"/>
        </w:rPr>
        <w:t>Need[i,j]=</w:t>
      </w:r>
      <w:r>
        <w:rPr>
          <w:rFonts w:ascii="Microsoft Sans Serif" w:eastAsia="Microsoft Sans Serif"/>
          <w:color w:val="333333"/>
          <w:spacing w:val="19"/>
          <w:w w:val="105"/>
        </w:rPr>
        <w:t xml:space="preserve"> </w:t>
      </w:r>
      <w:r>
        <w:rPr>
          <w:rFonts w:ascii="Microsoft Sans Serif" w:eastAsia="Microsoft Sans Serif"/>
          <w:color w:val="333333"/>
          <w:w w:val="105"/>
        </w:rPr>
        <w:t>Max[i,j]+Allocation[i,j]</w:t>
      </w:r>
    </w:p>
    <w:p>
      <w:pPr>
        <w:pStyle w:val="3"/>
        <w:spacing w:line="322" w:lineRule="exact"/>
        <w:rPr>
          <w:rFonts w:hint="eastAsia" w:ascii="Microsoft Sans Serif" w:eastAsia="宋体"/>
          <w:lang w:eastAsia="zh-CN"/>
        </w:rPr>
      </w:pPr>
      <w:r>
        <w:rPr>
          <w:rFonts w:hint="eastAsia" w:eastAsia="宋体"/>
          <w:color w:val="333333"/>
          <w:spacing w:val="3"/>
          <w:lang w:eastAsia="zh-CN"/>
        </w:rPr>
        <w:t xml:space="preserve"> </w:t>
      </w:r>
    </w:p>
    <w:p>
      <w:pPr>
        <w:spacing w:after="0" w:line="322" w:lineRule="exact"/>
        <w:rPr>
          <w:rFonts w:ascii="Microsoft Sans Serif" w:eastAsia="Microsoft Sans Serif"/>
        </w:rPr>
        <w:sectPr>
          <w:pgSz w:w="12240" w:h="15840"/>
          <w:pgMar w:top="500" w:right="1360" w:bottom="280" w:left="1380" w:header="720" w:footer="720" w:gutter="0"/>
          <w:cols w:space="720" w:num="1"/>
        </w:sectPr>
      </w:pPr>
    </w:p>
    <w:p>
      <w:pPr>
        <w:pStyle w:val="8"/>
        <w:numPr>
          <w:ilvl w:val="0"/>
          <w:numId w:val="4"/>
        </w:numPr>
        <w:tabs>
          <w:tab w:val="left" w:pos="387"/>
        </w:tabs>
        <w:spacing w:before="59" w:after="0" w:line="216" w:lineRule="auto"/>
        <w:ind w:left="110" w:right="4623" w:firstLine="0"/>
        <w:jc w:val="left"/>
        <w:rPr>
          <w:sz w:val="19"/>
        </w:rPr>
      </w:pPr>
      <w:r>
        <w:rPr>
          <w:color w:val="333333"/>
          <w:sz w:val="19"/>
        </w:rPr>
        <w:t>作业从后备作业到被调度程序选中的时间称为（）。</w:t>
      </w:r>
      <w:r>
        <w:rPr>
          <w:rFonts w:ascii="Microsoft Sans Serif" w:eastAsia="Microsoft Sans Serif"/>
          <w:color w:val="333333"/>
          <w:w w:val="105"/>
          <w:sz w:val="19"/>
        </w:rPr>
        <w:t>A</w:t>
      </w:r>
      <w:r>
        <w:rPr>
          <w:color w:val="333333"/>
          <w:spacing w:val="-2"/>
          <w:w w:val="105"/>
          <w:sz w:val="19"/>
        </w:rPr>
        <w:t xml:space="preserve">、周转时间 </w:t>
      </w:r>
      <w:r>
        <w:rPr>
          <w:rFonts w:ascii="Microsoft Sans Serif" w:eastAsia="Microsoft Sans Serif"/>
          <w:color w:val="333333"/>
          <w:w w:val="105"/>
          <w:sz w:val="19"/>
        </w:rPr>
        <w:t>B</w:t>
      </w:r>
      <w:r>
        <w:rPr>
          <w:color w:val="333333"/>
          <w:w w:val="105"/>
          <w:sz w:val="19"/>
        </w:rPr>
        <w:t>、响应时间</w:t>
      </w:r>
    </w:p>
    <w:p>
      <w:pPr>
        <w:pStyle w:val="3"/>
        <w:spacing w:line="300" w:lineRule="exact"/>
      </w:pPr>
      <w:r>
        <w:rPr>
          <w:rFonts w:ascii="Microsoft Sans Serif" w:eastAsia="Microsoft Sans Serif"/>
          <w:color w:val="333333"/>
        </w:rPr>
        <w:t>C</w:t>
      </w:r>
      <w:r>
        <w:rPr>
          <w:color w:val="333333"/>
          <w:spacing w:val="2"/>
        </w:rPr>
        <w:t xml:space="preserve">、等待调度时间 </w:t>
      </w:r>
      <w:r>
        <w:rPr>
          <w:rFonts w:ascii="Microsoft Sans Serif" w:eastAsia="Microsoft Sans Serif"/>
          <w:color w:val="333333"/>
        </w:rPr>
        <w:t>D</w:t>
      </w:r>
      <w:r>
        <w:rPr>
          <w:color w:val="333333"/>
        </w:rPr>
        <w:t>、运行时间</w:t>
      </w:r>
    </w:p>
    <w:p>
      <w:pPr>
        <w:pStyle w:val="3"/>
        <w:spacing w:line="325" w:lineRule="exact"/>
        <w:rPr>
          <w:rFonts w:hint="eastAsia" w:ascii="Microsoft Sans Serif" w:eastAsia="宋体"/>
          <w:lang w:eastAsia="zh-CN"/>
        </w:rPr>
      </w:pPr>
      <w:r>
        <w:rPr>
          <w:rFonts w:hint="eastAsia" w:eastAsia="宋体"/>
          <w:color w:val="333333"/>
          <w:spacing w:val="1"/>
          <w:lang w:eastAsia="zh-CN"/>
        </w:rPr>
        <w:t xml:space="preserve"> </w:t>
      </w:r>
    </w:p>
    <w:p>
      <w:pPr>
        <w:pStyle w:val="8"/>
        <w:numPr>
          <w:ilvl w:val="0"/>
          <w:numId w:val="4"/>
        </w:numPr>
        <w:tabs>
          <w:tab w:val="left" w:pos="387"/>
        </w:tabs>
        <w:spacing w:before="166" w:after="0" w:line="206" w:lineRule="auto"/>
        <w:ind w:left="110" w:right="5360" w:firstLine="0"/>
        <w:jc w:val="left"/>
        <w:rPr>
          <w:sz w:val="19"/>
        </w:rPr>
      </w:pPr>
      <w:r>
        <w:rPr>
          <w:color w:val="333333"/>
          <w:sz w:val="19"/>
        </w:rPr>
        <w:t>操作系统实现按名存取的关键在于解决（）</w:t>
      </w:r>
      <w:r>
        <w:rPr>
          <w:color w:val="333333"/>
          <w:spacing w:val="1"/>
          <w:sz w:val="19"/>
        </w:rPr>
        <w:t xml:space="preserve"> </w:t>
      </w:r>
      <w:r>
        <w:rPr>
          <w:rFonts w:ascii="Microsoft Sans Serif" w:eastAsia="Microsoft Sans Serif"/>
          <w:color w:val="333333"/>
          <w:sz w:val="19"/>
        </w:rPr>
        <w:t>A</w:t>
      </w:r>
      <w:r>
        <w:rPr>
          <w:color w:val="333333"/>
          <w:sz w:val="19"/>
        </w:rPr>
        <w:t>、文件逻辑地址到文件具体的存储地址的转换</w:t>
      </w:r>
    </w:p>
    <w:p>
      <w:pPr>
        <w:pStyle w:val="3"/>
        <w:spacing w:before="3" w:line="216" w:lineRule="auto"/>
        <w:ind w:right="4771"/>
      </w:pPr>
      <w:r>
        <w:rPr>
          <w:rFonts w:ascii="Microsoft Sans Serif" w:eastAsia="Microsoft Sans Serif"/>
          <w:color w:val="333333"/>
        </w:rPr>
        <w:t>B</w:t>
      </w:r>
      <w:r>
        <w:rPr>
          <w:color w:val="333333"/>
        </w:rPr>
        <w:t>、文件的符号名与文件具体的存储地址的转换和映射</w:t>
      </w:r>
      <w:r>
        <w:rPr>
          <w:rFonts w:ascii="Microsoft Sans Serif" w:eastAsia="Microsoft Sans Serif"/>
          <w:color w:val="333333"/>
          <w:w w:val="105"/>
        </w:rPr>
        <w:t>C</w:t>
      </w:r>
      <w:r>
        <w:rPr>
          <w:color w:val="333333"/>
          <w:w w:val="105"/>
        </w:rPr>
        <w:t>、文件逻辑结构到文件名称转换</w:t>
      </w:r>
    </w:p>
    <w:p>
      <w:pPr>
        <w:pStyle w:val="3"/>
        <w:spacing w:line="308" w:lineRule="exact"/>
      </w:pPr>
      <w:r>
        <w:rPr>
          <w:rFonts w:ascii="Microsoft Sans Serif" w:eastAsia="Microsoft Sans Serif"/>
          <w:color w:val="333333"/>
        </w:rPr>
        <w:t>D</w:t>
      </w:r>
      <w:r>
        <w:rPr>
          <w:color w:val="333333"/>
        </w:rPr>
        <w:t>、文件名称到文件逻辑地址的转换</w:t>
      </w:r>
    </w:p>
    <w:p>
      <w:pPr>
        <w:pStyle w:val="3"/>
        <w:rPr>
          <w:rFonts w:ascii="Microsoft Sans Serif" w:eastAsia="Microsoft Sans Serif"/>
        </w:rPr>
      </w:pPr>
      <w:r>
        <w:rPr>
          <w:color w:val="333333"/>
        </w:rPr>
        <w:t>（参考答案）</w:t>
      </w:r>
      <w:r>
        <w:rPr>
          <w:color w:val="333333"/>
          <w:spacing w:val="7"/>
        </w:rPr>
        <w:t xml:space="preserve"> </w:t>
      </w:r>
      <w:r>
        <w:rPr>
          <w:rFonts w:ascii="Microsoft Sans Serif" w:eastAsia="Microsoft Sans Serif"/>
          <w:color w:val="333333"/>
        </w:rPr>
        <w:t>B</w:t>
      </w:r>
    </w:p>
    <w:p>
      <w:pPr>
        <w:pStyle w:val="8"/>
        <w:numPr>
          <w:ilvl w:val="0"/>
          <w:numId w:val="4"/>
        </w:numPr>
        <w:tabs>
          <w:tab w:val="left" w:pos="387"/>
        </w:tabs>
        <w:spacing w:before="140" w:after="0" w:line="216" w:lineRule="auto"/>
        <w:ind w:left="110" w:right="5208" w:firstLine="0"/>
        <w:jc w:val="left"/>
        <w:rPr>
          <w:sz w:val="19"/>
        </w:rPr>
      </w:pPr>
      <w:r>
        <w:rPr>
          <w:color w:val="333333"/>
          <w:sz w:val="19"/>
        </w:rPr>
        <w:t>在文件系统中，采用位示图主要是实现（）。</w:t>
      </w:r>
      <w:r>
        <w:rPr>
          <w:rFonts w:ascii="Microsoft Sans Serif" w:eastAsia="Microsoft Sans Serif"/>
          <w:color w:val="333333"/>
          <w:w w:val="105"/>
          <w:sz w:val="19"/>
        </w:rPr>
        <w:t>A</w:t>
      </w:r>
      <w:r>
        <w:rPr>
          <w:color w:val="333333"/>
          <w:spacing w:val="-2"/>
          <w:w w:val="105"/>
          <w:sz w:val="19"/>
        </w:rPr>
        <w:t xml:space="preserve">、磁盘的驱动调度 </w:t>
      </w:r>
      <w:r>
        <w:rPr>
          <w:rFonts w:ascii="Microsoft Sans Serif" w:eastAsia="Microsoft Sans Serif"/>
          <w:color w:val="333333"/>
          <w:w w:val="105"/>
          <w:sz w:val="19"/>
        </w:rPr>
        <w:t>B</w:t>
      </w:r>
      <w:r>
        <w:rPr>
          <w:color w:val="333333"/>
          <w:w w:val="105"/>
          <w:sz w:val="19"/>
        </w:rPr>
        <w:t>、页面置换</w:t>
      </w:r>
    </w:p>
    <w:p>
      <w:pPr>
        <w:pStyle w:val="3"/>
        <w:spacing w:line="293" w:lineRule="exact"/>
      </w:pPr>
      <w:r>
        <w:rPr>
          <w:rFonts w:ascii="Microsoft Sans Serif" w:eastAsia="Microsoft Sans Serif"/>
          <w:color w:val="333333"/>
        </w:rPr>
        <w:t>C</w:t>
      </w:r>
      <w:r>
        <w:rPr>
          <w:color w:val="333333"/>
        </w:rPr>
        <w:t>、文件目录的查找</w:t>
      </w:r>
    </w:p>
    <w:p>
      <w:pPr>
        <w:pStyle w:val="3"/>
        <w:spacing w:line="315" w:lineRule="exact"/>
      </w:pPr>
      <w:r>
        <w:rPr>
          <w:rFonts w:ascii="Microsoft Sans Serif" w:eastAsia="Microsoft Sans Serif"/>
          <w:color w:val="333333"/>
        </w:rPr>
        <w:t>D</w:t>
      </w:r>
      <w:r>
        <w:rPr>
          <w:color w:val="333333"/>
        </w:rPr>
        <w:t>、磁盘空间的分配和回收</w:t>
      </w:r>
    </w:p>
    <w:p>
      <w:pPr>
        <w:pStyle w:val="3"/>
        <w:rPr>
          <w:rFonts w:hint="eastAsia" w:ascii="Microsoft Sans Serif" w:eastAsia="宋体"/>
          <w:lang w:eastAsia="zh-CN"/>
        </w:rPr>
      </w:pPr>
      <w:r>
        <w:rPr>
          <w:rFonts w:hint="eastAsia" w:eastAsia="宋体"/>
          <w:color w:val="333333"/>
          <w:spacing w:val="4"/>
          <w:lang w:eastAsia="zh-CN"/>
        </w:rPr>
        <w:t xml:space="preserve"> </w:t>
      </w:r>
    </w:p>
    <w:p>
      <w:pPr>
        <w:pStyle w:val="8"/>
        <w:numPr>
          <w:ilvl w:val="0"/>
          <w:numId w:val="4"/>
        </w:numPr>
        <w:tabs>
          <w:tab w:val="left" w:pos="387"/>
          <w:tab w:val="left" w:pos="3953"/>
        </w:tabs>
        <w:spacing w:before="140" w:after="0" w:line="216" w:lineRule="auto"/>
        <w:ind w:left="110" w:right="4425" w:firstLine="0"/>
        <w:jc w:val="left"/>
        <w:rPr>
          <w:sz w:val="19"/>
        </w:rPr>
      </w:pPr>
      <w:r>
        <w:rPr>
          <w:color w:val="333333"/>
          <w:sz w:val="19"/>
        </w:rPr>
        <w:t>按逻辑结构划分，文件主要有两类：（）和流式文件。</w:t>
      </w:r>
      <w:r>
        <w:rPr>
          <w:color w:val="333333"/>
          <w:spacing w:val="1"/>
          <w:sz w:val="19"/>
        </w:rPr>
        <w:t xml:space="preserve"> </w:t>
      </w:r>
      <w:r>
        <w:rPr>
          <w:rFonts w:ascii="Microsoft Sans Serif" w:eastAsia="Microsoft Sans Serif"/>
          <w:color w:val="333333"/>
          <w:sz w:val="19"/>
        </w:rPr>
        <w:t>A</w:t>
      </w:r>
      <w:r>
        <w:rPr>
          <w:color w:val="333333"/>
          <w:sz w:val="19"/>
        </w:rPr>
        <w:t>、记录式文件</w:t>
      </w:r>
      <w:r>
        <w:rPr>
          <w:color w:val="333333"/>
          <w:spacing w:val="26"/>
          <w:sz w:val="19"/>
        </w:rPr>
        <w:t xml:space="preserve"> </w:t>
      </w:r>
      <w:r>
        <w:rPr>
          <w:rFonts w:ascii="Microsoft Sans Serif" w:eastAsia="Microsoft Sans Serif"/>
          <w:color w:val="333333"/>
          <w:sz w:val="19"/>
        </w:rPr>
        <w:t>B</w:t>
      </w:r>
      <w:r>
        <w:rPr>
          <w:color w:val="333333"/>
          <w:sz w:val="19"/>
        </w:rPr>
        <w:t>、网状文件</w:t>
      </w:r>
      <w:r>
        <w:rPr>
          <w:color w:val="333333"/>
          <w:spacing w:val="27"/>
          <w:sz w:val="19"/>
        </w:rPr>
        <w:t xml:space="preserve"> </w:t>
      </w:r>
      <w:r>
        <w:rPr>
          <w:rFonts w:ascii="Microsoft Sans Serif" w:eastAsia="Microsoft Sans Serif"/>
          <w:color w:val="333333"/>
          <w:sz w:val="19"/>
        </w:rPr>
        <w:t>C</w:t>
      </w:r>
      <w:r>
        <w:rPr>
          <w:color w:val="333333"/>
          <w:sz w:val="19"/>
        </w:rPr>
        <w:t>、索引文件</w:t>
      </w:r>
      <w:r>
        <w:rPr>
          <w:color w:val="333333"/>
          <w:sz w:val="19"/>
        </w:rPr>
        <w:tab/>
      </w:r>
      <w:r>
        <w:rPr>
          <w:rFonts w:ascii="Microsoft Sans Serif" w:eastAsia="Microsoft Sans Serif"/>
          <w:color w:val="333333"/>
          <w:sz w:val="19"/>
        </w:rPr>
        <w:t>D</w:t>
      </w:r>
      <w:r>
        <w:rPr>
          <w:color w:val="333333"/>
          <w:sz w:val="19"/>
        </w:rPr>
        <w:t>、流式文件</w:t>
      </w:r>
    </w:p>
    <w:p>
      <w:pPr>
        <w:pStyle w:val="3"/>
        <w:spacing w:line="325" w:lineRule="exact"/>
        <w:rPr>
          <w:rFonts w:hint="eastAsia" w:ascii="Microsoft Sans Serif" w:eastAsia="宋体"/>
          <w:lang w:eastAsia="zh-CN"/>
        </w:rPr>
      </w:pPr>
      <w:r>
        <w:rPr>
          <w:rFonts w:hint="eastAsia" w:eastAsia="宋体"/>
          <w:color w:val="333333"/>
          <w:spacing w:val="3"/>
          <w:lang w:eastAsia="zh-CN"/>
        </w:rPr>
        <w:t xml:space="preserve"> </w:t>
      </w:r>
    </w:p>
    <w:p>
      <w:pPr>
        <w:pStyle w:val="8"/>
        <w:numPr>
          <w:ilvl w:val="0"/>
          <w:numId w:val="4"/>
        </w:numPr>
        <w:tabs>
          <w:tab w:val="left" w:pos="387"/>
        </w:tabs>
        <w:spacing w:before="140" w:after="0" w:line="216" w:lineRule="auto"/>
        <w:ind w:left="110" w:right="5403" w:firstLine="0"/>
        <w:jc w:val="left"/>
        <w:rPr>
          <w:sz w:val="19"/>
        </w:rPr>
      </w:pPr>
      <w:r>
        <w:rPr>
          <w:color w:val="333333"/>
          <w:sz w:val="19"/>
        </w:rPr>
        <w:t>分时操作系统通常采用（）策略为用户服务</w:t>
      </w:r>
      <w:r>
        <w:rPr>
          <w:rFonts w:ascii="Microsoft Sans Serif" w:eastAsia="Microsoft Sans Serif"/>
          <w:color w:val="333333"/>
          <w:w w:val="105"/>
          <w:sz w:val="19"/>
        </w:rPr>
        <w:t>A</w:t>
      </w:r>
      <w:r>
        <w:rPr>
          <w:color w:val="333333"/>
          <w:spacing w:val="-2"/>
          <w:w w:val="105"/>
          <w:sz w:val="19"/>
        </w:rPr>
        <w:t xml:space="preserve">、可靠性和灵活性 </w:t>
      </w:r>
      <w:r>
        <w:rPr>
          <w:rFonts w:ascii="Microsoft Sans Serif" w:eastAsia="Microsoft Sans Serif"/>
          <w:color w:val="333333"/>
          <w:w w:val="105"/>
          <w:sz w:val="19"/>
        </w:rPr>
        <w:t>B</w:t>
      </w:r>
      <w:r>
        <w:rPr>
          <w:color w:val="333333"/>
          <w:w w:val="105"/>
          <w:sz w:val="19"/>
        </w:rPr>
        <w:t>、时间片轮转</w:t>
      </w:r>
    </w:p>
    <w:p>
      <w:pPr>
        <w:pStyle w:val="3"/>
        <w:spacing w:line="300" w:lineRule="exact"/>
      </w:pPr>
      <w:r>
        <w:rPr>
          <w:rFonts w:ascii="Microsoft Sans Serif" w:eastAsia="Microsoft Sans Serif"/>
          <w:color w:val="333333"/>
        </w:rPr>
        <w:t>C</w:t>
      </w:r>
      <w:r>
        <w:rPr>
          <w:color w:val="333333"/>
          <w:spacing w:val="2"/>
        </w:rPr>
        <w:t xml:space="preserve">、时间片加权分配 </w:t>
      </w:r>
      <w:r>
        <w:rPr>
          <w:rFonts w:ascii="Microsoft Sans Serif" w:eastAsia="Microsoft Sans Serif"/>
          <w:color w:val="333333"/>
        </w:rPr>
        <w:t>D</w:t>
      </w:r>
      <w:r>
        <w:rPr>
          <w:color w:val="333333"/>
        </w:rPr>
        <w:t>、短作业优先</w:t>
      </w:r>
    </w:p>
    <w:p>
      <w:pPr>
        <w:pStyle w:val="3"/>
        <w:spacing w:line="325" w:lineRule="exact"/>
        <w:rPr>
          <w:rFonts w:hint="eastAsia" w:ascii="Microsoft Sans Serif" w:eastAsia="宋体"/>
          <w:lang w:eastAsia="zh-CN"/>
        </w:rPr>
      </w:pPr>
      <w:r>
        <w:rPr>
          <w:rFonts w:hint="eastAsia" w:eastAsia="宋体"/>
          <w:color w:val="333333"/>
          <w:spacing w:val="3"/>
          <w:lang w:eastAsia="zh-CN"/>
        </w:rPr>
        <w:t xml:space="preserve"> </w:t>
      </w:r>
    </w:p>
    <w:p>
      <w:pPr>
        <w:pStyle w:val="8"/>
        <w:numPr>
          <w:ilvl w:val="0"/>
          <w:numId w:val="4"/>
        </w:numPr>
        <w:tabs>
          <w:tab w:val="left" w:pos="387"/>
        </w:tabs>
        <w:spacing w:before="116" w:after="0" w:line="333" w:lineRule="exact"/>
        <w:ind w:left="386" w:right="0" w:hanging="277"/>
        <w:jc w:val="left"/>
        <w:rPr>
          <w:sz w:val="19"/>
        </w:rPr>
      </w:pPr>
      <w:r>
        <w:rPr>
          <w:color w:val="333333"/>
          <w:sz w:val="19"/>
        </w:rPr>
        <w:t>操作系统的主要功能有（）。</w:t>
      </w:r>
    </w:p>
    <w:p>
      <w:pPr>
        <w:pStyle w:val="3"/>
        <w:spacing w:line="315" w:lineRule="exact"/>
      </w:pPr>
      <w:r>
        <w:rPr>
          <w:rFonts w:ascii="Microsoft Sans Serif" w:eastAsia="Microsoft Sans Serif"/>
          <w:color w:val="333333"/>
        </w:rPr>
        <w:t>A</w:t>
      </w:r>
      <w:r>
        <w:rPr>
          <w:color w:val="333333"/>
        </w:rPr>
        <w:t>、进程管理、存储器管理、设备管理、处理机管理</w:t>
      </w:r>
    </w:p>
    <w:p>
      <w:pPr>
        <w:pStyle w:val="3"/>
        <w:spacing w:before="7" w:line="216" w:lineRule="auto"/>
        <w:ind w:right="4771"/>
      </w:pPr>
      <w:r>
        <w:rPr>
          <w:rFonts w:ascii="Microsoft Sans Serif" w:eastAsia="Microsoft Sans Serif"/>
          <w:color w:val="333333"/>
        </w:rPr>
        <w:t>B</w:t>
      </w:r>
      <w:r>
        <w:rPr>
          <w:color w:val="333333"/>
        </w:rPr>
        <w:t>、虚拟存储管理、处理机管理、进程调度、文件系统</w:t>
      </w:r>
      <w:r>
        <w:rPr>
          <w:rFonts w:ascii="Microsoft Sans Serif" w:eastAsia="Microsoft Sans Serif"/>
          <w:color w:val="333333"/>
          <w:w w:val="105"/>
        </w:rPr>
        <w:t>C</w:t>
      </w:r>
      <w:r>
        <w:rPr>
          <w:color w:val="333333"/>
          <w:w w:val="105"/>
        </w:rPr>
        <w:t>、处理机管理、存储器管理、设备管理、文件系统</w:t>
      </w:r>
      <w:r>
        <w:rPr>
          <w:rFonts w:ascii="Microsoft Sans Serif" w:eastAsia="Microsoft Sans Serif"/>
          <w:color w:val="333333"/>
          <w:w w:val="105"/>
        </w:rPr>
        <w:t>D</w:t>
      </w:r>
      <w:r>
        <w:rPr>
          <w:color w:val="333333"/>
          <w:w w:val="105"/>
        </w:rPr>
        <w:t>、进程管理、中断管理、设备管理、文件系统、</w:t>
      </w:r>
    </w:p>
    <w:p>
      <w:pPr>
        <w:pStyle w:val="3"/>
        <w:spacing w:line="310" w:lineRule="exact"/>
        <w:rPr>
          <w:rFonts w:hint="eastAsia" w:ascii="Microsoft Sans Serif" w:eastAsia="宋体"/>
          <w:lang w:eastAsia="zh-CN"/>
        </w:rPr>
      </w:pPr>
      <w:r>
        <w:rPr>
          <w:rFonts w:hint="eastAsia" w:eastAsia="宋体"/>
          <w:color w:val="333333"/>
          <w:spacing w:val="1"/>
          <w:lang w:eastAsia="zh-CN"/>
        </w:rPr>
        <w:t xml:space="preserve"> </w:t>
      </w:r>
    </w:p>
    <w:p>
      <w:pPr>
        <w:pStyle w:val="8"/>
        <w:numPr>
          <w:ilvl w:val="0"/>
          <w:numId w:val="4"/>
        </w:numPr>
        <w:tabs>
          <w:tab w:val="left" w:pos="387"/>
        </w:tabs>
        <w:spacing w:before="166" w:after="0" w:line="206" w:lineRule="auto"/>
        <w:ind w:left="110" w:right="217" w:firstLine="0"/>
        <w:jc w:val="left"/>
        <w:rPr>
          <w:sz w:val="19"/>
        </w:rPr>
      </w:pPr>
      <w:r>
        <w:rPr>
          <w:color w:val="333333"/>
          <w:sz w:val="19"/>
        </w:rPr>
        <w:t>设有</w:t>
      </w:r>
      <w:r>
        <w:rPr>
          <w:rFonts w:ascii="Microsoft Sans Serif" w:eastAsia="Microsoft Sans Serif"/>
          <w:color w:val="333333"/>
          <w:sz w:val="19"/>
        </w:rPr>
        <w:t>5</w:t>
      </w:r>
      <w:r>
        <w:rPr>
          <w:color w:val="333333"/>
          <w:sz w:val="19"/>
        </w:rPr>
        <w:t>个进程共享一个互斥段，如果最多允许两个进程同时进入互斥段，则所采用的互斥信号量初值应该</w:t>
      </w:r>
      <w:r>
        <w:rPr>
          <w:color w:val="333333"/>
          <w:spacing w:val="1"/>
          <w:sz w:val="19"/>
        </w:rPr>
        <w:t xml:space="preserve"> </w:t>
      </w:r>
      <w:r>
        <w:rPr>
          <w:color w:val="333333"/>
          <w:w w:val="105"/>
          <w:sz w:val="19"/>
        </w:rPr>
        <w:t>是（）。</w:t>
      </w:r>
    </w:p>
    <w:p>
      <w:pPr>
        <w:pStyle w:val="3"/>
        <w:spacing w:line="311" w:lineRule="exact"/>
        <w:rPr>
          <w:rFonts w:ascii="Microsoft Sans Serif" w:eastAsia="Microsoft Sans Serif"/>
        </w:rPr>
      </w:pPr>
      <w:r>
        <w:rPr>
          <w:rFonts w:ascii="Microsoft Sans Serif" w:eastAsia="Microsoft Sans Serif"/>
          <w:color w:val="333333"/>
        </w:rPr>
        <w:t>A</w:t>
      </w:r>
      <w:r>
        <w:rPr>
          <w:color w:val="333333"/>
        </w:rPr>
        <w:t>、</w:t>
      </w:r>
      <w:r>
        <w:rPr>
          <w:rFonts w:ascii="Microsoft Sans Serif" w:eastAsia="Microsoft Sans Serif"/>
          <w:color w:val="333333"/>
        </w:rPr>
        <w:t>5</w:t>
      </w:r>
      <w:r>
        <w:rPr>
          <w:rFonts w:ascii="Microsoft Sans Serif" w:eastAsia="Microsoft Sans Serif"/>
          <w:color w:val="333333"/>
          <w:spacing w:val="7"/>
        </w:rPr>
        <w:t xml:space="preserve"> </w:t>
      </w:r>
      <w:r>
        <w:rPr>
          <w:rFonts w:ascii="Microsoft Sans Serif" w:eastAsia="Microsoft Sans Serif"/>
          <w:color w:val="333333"/>
        </w:rPr>
        <w:t>B</w:t>
      </w:r>
      <w:r>
        <w:rPr>
          <w:color w:val="333333"/>
        </w:rPr>
        <w:t>、</w:t>
      </w:r>
      <w:r>
        <w:rPr>
          <w:rFonts w:ascii="Microsoft Sans Serif" w:eastAsia="Microsoft Sans Serif"/>
          <w:color w:val="333333"/>
        </w:rPr>
        <w:t>2</w:t>
      </w:r>
      <w:r>
        <w:rPr>
          <w:rFonts w:ascii="Microsoft Sans Serif" w:eastAsia="Microsoft Sans Serif"/>
          <w:color w:val="333333"/>
          <w:spacing w:val="8"/>
        </w:rPr>
        <w:t xml:space="preserve"> </w:t>
      </w:r>
      <w:r>
        <w:rPr>
          <w:rFonts w:ascii="Microsoft Sans Serif" w:eastAsia="Microsoft Sans Serif"/>
          <w:color w:val="333333"/>
        </w:rPr>
        <w:t>C</w:t>
      </w:r>
      <w:r>
        <w:rPr>
          <w:color w:val="333333"/>
        </w:rPr>
        <w:t>、</w:t>
      </w:r>
      <w:r>
        <w:rPr>
          <w:rFonts w:ascii="Microsoft Sans Serif" w:eastAsia="Microsoft Sans Serif"/>
          <w:color w:val="333333"/>
        </w:rPr>
        <w:t>1</w:t>
      </w:r>
      <w:r>
        <w:rPr>
          <w:rFonts w:ascii="Microsoft Sans Serif" w:eastAsia="Microsoft Sans Serif"/>
          <w:color w:val="333333"/>
          <w:spacing w:val="7"/>
        </w:rPr>
        <w:t xml:space="preserve"> </w:t>
      </w:r>
      <w:r>
        <w:rPr>
          <w:rFonts w:ascii="Microsoft Sans Serif" w:eastAsia="Microsoft Sans Serif"/>
          <w:color w:val="333333"/>
        </w:rPr>
        <w:t>D</w:t>
      </w:r>
      <w:r>
        <w:rPr>
          <w:color w:val="333333"/>
        </w:rPr>
        <w:t>、</w:t>
      </w:r>
      <w:r>
        <w:rPr>
          <w:rFonts w:ascii="Microsoft Sans Serif" w:eastAsia="Microsoft Sans Serif"/>
          <w:color w:val="333333"/>
        </w:rPr>
        <w:t>0</w:t>
      </w:r>
    </w:p>
    <w:p>
      <w:pPr>
        <w:pStyle w:val="3"/>
        <w:rPr>
          <w:rFonts w:hint="eastAsia" w:ascii="Microsoft Sans Serif" w:eastAsia="宋体"/>
          <w:lang w:eastAsia="zh-CN"/>
        </w:rPr>
      </w:pPr>
      <w:r>
        <w:rPr>
          <w:rFonts w:hint="eastAsia" w:eastAsia="宋体"/>
          <w:color w:val="333333"/>
          <w:spacing w:val="3"/>
          <w:lang w:eastAsia="zh-CN"/>
        </w:rPr>
        <w:t xml:space="preserve"> </w:t>
      </w:r>
    </w:p>
    <w:p>
      <w:pPr>
        <w:pStyle w:val="8"/>
        <w:numPr>
          <w:ilvl w:val="0"/>
          <w:numId w:val="4"/>
        </w:numPr>
        <w:tabs>
          <w:tab w:val="left" w:pos="387"/>
        </w:tabs>
        <w:spacing w:before="140" w:after="0" w:line="216" w:lineRule="auto"/>
        <w:ind w:left="110" w:right="305" w:firstLine="0"/>
        <w:jc w:val="left"/>
        <w:rPr>
          <w:sz w:val="19"/>
        </w:rPr>
      </w:pPr>
      <w:r>
        <w:rPr>
          <w:color w:val="333333"/>
          <w:sz w:val="19"/>
        </w:rPr>
        <w:t>设与某资源相关联的信号量初值为</w:t>
      </w:r>
      <w:r>
        <w:rPr>
          <w:rFonts w:ascii="Microsoft Sans Serif" w:eastAsia="Microsoft Sans Serif"/>
          <w:color w:val="333333"/>
          <w:sz w:val="19"/>
        </w:rPr>
        <w:t>3</w:t>
      </w:r>
      <w:r>
        <w:rPr>
          <w:color w:val="333333"/>
          <w:sz w:val="19"/>
        </w:rPr>
        <w:t>，当前值为</w:t>
      </w:r>
      <w:r>
        <w:rPr>
          <w:rFonts w:ascii="Microsoft Sans Serif" w:eastAsia="Microsoft Sans Serif"/>
          <w:color w:val="333333"/>
          <w:sz w:val="19"/>
        </w:rPr>
        <w:t>-1</w:t>
      </w:r>
      <w:r>
        <w:rPr>
          <w:color w:val="333333"/>
          <w:sz w:val="19"/>
        </w:rPr>
        <w:t>，若</w:t>
      </w:r>
      <w:r>
        <w:rPr>
          <w:rFonts w:ascii="Microsoft Sans Serif" w:eastAsia="Microsoft Sans Serif"/>
          <w:color w:val="333333"/>
          <w:sz w:val="19"/>
        </w:rPr>
        <w:t>M</w:t>
      </w:r>
      <w:r>
        <w:rPr>
          <w:color w:val="333333"/>
          <w:sz w:val="19"/>
        </w:rPr>
        <w:t>表示该资源的可用个数，</w:t>
      </w:r>
      <w:r>
        <w:rPr>
          <w:rFonts w:ascii="Microsoft Sans Serif" w:eastAsia="Microsoft Sans Serif"/>
          <w:color w:val="333333"/>
          <w:sz w:val="19"/>
        </w:rPr>
        <w:t>N</w:t>
      </w:r>
      <w:r>
        <w:rPr>
          <w:color w:val="333333"/>
          <w:sz w:val="19"/>
        </w:rPr>
        <w:t>表示等待资源的进程</w:t>
      </w:r>
      <w:r>
        <w:rPr>
          <w:color w:val="333333"/>
          <w:spacing w:val="4"/>
          <w:sz w:val="19"/>
        </w:rPr>
        <w:t xml:space="preserve"> </w:t>
      </w:r>
      <w:r>
        <w:rPr>
          <w:color w:val="333333"/>
          <w:w w:val="105"/>
          <w:sz w:val="19"/>
        </w:rPr>
        <w:t>数，则</w:t>
      </w:r>
      <w:r>
        <w:rPr>
          <w:rFonts w:ascii="Microsoft Sans Serif" w:eastAsia="Microsoft Sans Serif"/>
          <w:color w:val="333333"/>
          <w:w w:val="105"/>
          <w:sz w:val="19"/>
        </w:rPr>
        <w:t>M,N</w:t>
      </w:r>
      <w:r>
        <w:rPr>
          <w:color w:val="333333"/>
          <w:w w:val="105"/>
          <w:sz w:val="19"/>
        </w:rPr>
        <w:t>分别是</w:t>
      </w:r>
    </w:p>
    <w:p>
      <w:pPr>
        <w:pStyle w:val="3"/>
        <w:tabs>
          <w:tab w:val="left" w:pos="2325"/>
          <w:tab w:val="left" w:pos="3391"/>
        </w:tabs>
        <w:spacing w:line="308" w:lineRule="exact"/>
        <w:rPr>
          <w:rFonts w:ascii="Microsoft Sans Serif" w:eastAsia="Microsoft Sans Serif"/>
        </w:rPr>
      </w:pPr>
      <w:r>
        <w:rPr>
          <w:color w:val="333333"/>
        </w:rPr>
        <w:t>（）</w:t>
      </w:r>
      <w:r>
        <w:rPr>
          <w:color w:val="333333"/>
          <w:spacing w:val="3"/>
        </w:rPr>
        <w:t xml:space="preserve"> </w:t>
      </w:r>
      <w:r>
        <w:rPr>
          <w:rFonts w:ascii="Microsoft Sans Serif" w:eastAsia="Microsoft Sans Serif"/>
          <w:color w:val="333333"/>
        </w:rPr>
        <w:t>A</w:t>
      </w:r>
      <w:r>
        <w:rPr>
          <w:color w:val="333333"/>
        </w:rPr>
        <w:t>、</w:t>
      </w:r>
      <w:r>
        <w:rPr>
          <w:rFonts w:ascii="Microsoft Sans Serif" w:eastAsia="Microsoft Sans Serif"/>
          <w:color w:val="333333"/>
        </w:rPr>
        <w:t>0</w:t>
      </w:r>
      <w:r>
        <w:rPr>
          <w:color w:val="333333"/>
        </w:rPr>
        <w:t>，</w:t>
      </w:r>
      <w:r>
        <w:rPr>
          <w:rFonts w:ascii="Microsoft Sans Serif" w:eastAsia="Microsoft Sans Serif"/>
          <w:color w:val="333333"/>
        </w:rPr>
        <w:t>1</w:t>
      </w:r>
      <w:r>
        <w:rPr>
          <w:rFonts w:ascii="Microsoft Sans Serif" w:eastAsia="Microsoft Sans Serif"/>
          <w:color w:val="333333"/>
          <w:spacing w:val="9"/>
        </w:rPr>
        <w:t xml:space="preserve"> </w:t>
      </w:r>
      <w:r>
        <w:rPr>
          <w:rFonts w:ascii="Microsoft Sans Serif" w:eastAsia="Microsoft Sans Serif"/>
          <w:color w:val="333333"/>
        </w:rPr>
        <w:t>B</w:t>
      </w:r>
      <w:r>
        <w:rPr>
          <w:color w:val="333333"/>
        </w:rPr>
        <w:t>、</w:t>
      </w:r>
      <w:r>
        <w:rPr>
          <w:rFonts w:ascii="Microsoft Sans Serif" w:eastAsia="Microsoft Sans Serif"/>
          <w:color w:val="333333"/>
        </w:rPr>
        <w:t>1</w:t>
      </w:r>
      <w:r>
        <w:rPr>
          <w:color w:val="333333"/>
        </w:rPr>
        <w:t>，</w:t>
      </w:r>
      <w:r>
        <w:rPr>
          <w:rFonts w:ascii="Microsoft Sans Serif" w:eastAsia="Microsoft Sans Serif"/>
          <w:color w:val="333333"/>
        </w:rPr>
        <w:t>0</w:t>
      </w:r>
      <w:r>
        <w:rPr>
          <w:rFonts w:ascii="Microsoft Sans Serif" w:eastAsia="Microsoft Sans Serif"/>
          <w:color w:val="333333"/>
        </w:rPr>
        <w:tab/>
      </w:r>
      <w:r>
        <w:rPr>
          <w:rFonts w:ascii="Microsoft Sans Serif" w:eastAsia="Microsoft Sans Serif"/>
          <w:color w:val="333333"/>
          <w:w w:val="105"/>
        </w:rPr>
        <w:t>C</w:t>
      </w:r>
      <w:r>
        <w:rPr>
          <w:color w:val="333333"/>
          <w:w w:val="105"/>
        </w:rPr>
        <w:t>、</w:t>
      </w:r>
      <w:r>
        <w:rPr>
          <w:rFonts w:ascii="Microsoft Sans Serif" w:eastAsia="Microsoft Sans Serif"/>
          <w:color w:val="333333"/>
          <w:w w:val="105"/>
        </w:rPr>
        <w:t>1</w:t>
      </w:r>
      <w:r>
        <w:rPr>
          <w:color w:val="333333"/>
          <w:w w:val="105"/>
        </w:rPr>
        <w:t>，２</w:t>
      </w:r>
      <w:r>
        <w:rPr>
          <w:color w:val="333333"/>
          <w:w w:val="105"/>
        </w:rPr>
        <w:tab/>
      </w:r>
      <w:r>
        <w:rPr>
          <w:rFonts w:ascii="Microsoft Sans Serif" w:eastAsia="Microsoft Sans Serif"/>
          <w:color w:val="333333"/>
          <w:w w:val="105"/>
        </w:rPr>
        <w:t>D</w:t>
      </w:r>
      <w:r>
        <w:rPr>
          <w:color w:val="333333"/>
          <w:w w:val="105"/>
        </w:rPr>
        <w:t>、２，</w:t>
      </w:r>
      <w:r>
        <w:rPr>
          <w:rFonts w:ascii="Microsoft Sans Serif" w:eastAsia="Microsoft Sans Serif"/>
          <w:color w:val="333333"/>
          <w:w w:val="105"/>
        </w:rPr>
        <w:t>0</w:t>
      </w:r>
    </w:p>
    <w:p>
      <w:pPr>
        <w:pStyle w:val="3"/>
        <w:rPr>
          <w:rFonts w:hint="eastAsia" w:ascii="Microsoft Sans Serif" w:eastAsia="宋体"/>
          <w:lang w:eastAsia="zh-CN"/>
        </w:rPr>
      </w:pPr>
      <w:r>
        <w:rPr>
          <w:rFonts w:hint="eastAsia" w:eastAsia="宋体"/>
          <w:color w:val="333333"/>
          <w:spacing w:val="3"/>
          <w:lang w:eastAsia="zh-CN"/>
        </w:rPr>
        <w:t xml:space="preserve"> </w:t>
      </w:r>
    </w:p>
    <w:p>
      <w:pPr>
        <w:pStyle w:val="8"/>
        <w:numPr>
          <w:ilvl w:val="0"/>
          <w:numId w:val="4"/>
        </w:numPr>
        <w:tabs>
          <w:tab w:val="left" w:pos="387"/>
        </w:tabs>
        <w:spacing w:before="140" w:after="0" w:line="216" w:lineRule="auto"/>
        <w:ind w:left="110" w:right="285" w:firstLine="0"/>
        <w:jc w:val="left"/>
        <w:rPr>
          <w:sz w:val="19"/>
        </w:rPr>
      </w:pPr>
      <w:r>
        <w:rPr>
          <w:color w:val="333333"/>
          <w:sz w:val="19"/>
        </w:rPr>
        <w:t>某系统中有</w:t>
      </w:r>
      <w:r>
        <w:rPr>
          <w:rFonts w:ascii="Microsoft Sans Serif" w:eastAsia="Microsoft Sans Serif"/>
          <w:color w:val="333333"/>
          <w:sz w:val="19"/>
        </w:rPr>
        <w:t>25</w:t>
      </w:r>
      <w:r>
        <w:rPr>
          <w:color w:val="333333"/>
          <w:sz w:val="19"/>
        </w:rPr>
        <w:t>台打印机，</w:t>
      </w:r>
      <w:r>
        <w:rPr>
          <w:rFonts w:ascii="Microsoft Sans Serif" w:eastAsia="Microsoft Sans Serif"/>
          <w:color w:val="333333"/>
          <w:sz w:val="19"/>
        </w:rPr>
        <w:t>N</w:t>
      </w:r>
      <w:r>
        <w:rPr>
          <w:color w:val="333333"/>
          <w:sz w:val="19"/>
        </w:rPr>
        <w:t>个进程共享打印机资源，每个进程最多要求</w:t>
      </w:r>
      <w:r>
        <w:rPr>
          <w:rFonts w:ascii="Microsoft Sans Serif" w:eastAsia="Microsoft Sans Serif"/>
          <w:color w:val="333333"/>
          <w:sz w:val="19"/>
        </w:rPr>
        <w:t>5</w:t>
      </w:r>
      <w:r>
        <w:rPr>
          <w:color w:val="333333"/>
          <w:sz w:val="19"/>
        </w:rPr>
        <w:t>台，当</w:t>
      </w:r>
      <w:r>
        <w:rPr>
          <w:rFonts w:ascii="Microsoft Sans Serif" w:eastAsia="Microsoft Sans Serif"/>
          <w:color w:val="333333"/>
          <w:sz w:val="19"/>
        </w:rPr>
        <w:t>N</w:t>
      </w:r>
      <w:r>
        <w:rPr>
          <w:color w:val="333333"/>
          <w:sz w:val="19"/>
        </w:rPr>
        <w:t>不超过（）时，系统不</w:t>
      </w:r>
      <w:r>
        <w:rPr>
          <w:color w:val="333333"/>
          <w:spacing w:val="2"/>
          <w:sz w:val="19"/>
        </w:rPr>
        <w:t xml:space="preserve"> </w:t>
      </w:r>
      <w:r>
        <w:rPr>
          <w:color w:val="333333"/>
          <w:w w:val="105"/>
          <w:sz w:val="19"/>
        </w:rPr>
        <w:t>会死锁。</w:t>
      </w:r>
    </w:p>
    <w:p>
      <w:pPr>
        <w:pStyle w:val="3"/>
        <w:spacing w:line="293" w:lineRule="exact"/>
        <w:rPr>
          <w:rFonts w:ascii="Microsoft Sans Serif" w:eastAsia="Microsoft Sans Serif"/>
        </w:rPr>
      </w:pPr>
      <w:r>
        <w:rPr>
          <w:rFonts w:ascii="Microsoft Sans Serif" w:eastAsia="Microsoft Sans Serif"/>
          <w:color w:val="333333"/>
        </w:rPr>
        <w:t>A</w:t>
      </w:r>
      <w:r>
        <w:rPr>
          <w:color w:val="333333"/>
        </w:rPr>
        <w:t xml:space="preserve">、 </w:t>
      </w:r>
      <w:r>
        <w:rPr>
          <w:rFonts w:ascii="Microsoft Sans Serif" w:eastAsia="Microsoft Sans Serif"/>
          <w:color w:val="333333"/>
        </w:rPr>
        <w:t>4</w:t>
      </w:r>
      <w:r>
        <w:rPr>
          <w:rFonts w:ascii="Microsoft Sans Serif" w:eastAsia="Microsoft Sans Serif"/>
          <w:color w:val="333333"/>
          <w:spacing w:val="6"/>
        </w:rPr>
        <w:t xml:space="preserve"> </w:t>
      </w:r>
      <w:r>
        <w:rPr>
          <w:rFonts w:ascii="Microsoft Sans Serif" w:eastAsia="Microsoft Sans Serif"/>
          <w:color w:val="333333"/>
        </w:rPr>
        <w:t>B</w:t>
      </w:r>
      <w:r>
        <w:rPr>
          <w:color w:val="333333"/>
        </w:rPr>
        <w:t>、</w:t>
      </w:r>
      <w:r>
        <w:rPr>
          <w:rFonts w:ascii="Microsoft Sans Serif" w:eastAsia="Microsoft Sans Serif"/>
          <w:color w:val="333333"/>
        </w:rPr>
        <w:t>5</w:t>
      </w:r>
      <w:r>
        <w:rPr>
          <w:rFonts w:ascii="Microsoft Sans Serif" w:eastAsia="Microsoft Sans Serif"/>
          <w:color w:val="333333"/>
          <w:spacing w:val="6"/>
        </w:rPr>
        <w:t xml:space="preserve"> </w:t>
      </w:r>
      <w:r>
        <w:rPr>
          <w:rFonts w:ascii="Microsoft Sans Serif" w:eastAsia="Microsoft Sans Serif"/>
          <w:color w:val="333333"/>
        </w:rPr>
        <w:t>C</w:t>
      </w:r>
      <w:r>
        <w:rPr>
          <w:color w:val="333333"/>
        </w:rPr>
        <w:t>、</w:t>
      </w:r>
      <w:r>
        <w:rPr>
          <w:rFonts w:ascii="Microsoft Sans Serif" w:eastAsia="Microsoft Sans Serif"/>
          <w:color w:val="333333"/>
        </w:rPr>
        <w:t>6</w:t>
      </w:r>
      <w:r>
        <w:rPr>
          <w:rFonts w:ascii="Microsoft Sans Serif" w:eastAsia="Microsoft Sans Serif"/>
          <w:color w:val="333333"/>
          <w:spacing w:val="6"/>
        </w:rPr>
        <w:t xml:space="preserve"> </w:t>
      </w:r>
      <w:r>
        <w:rPr>
          <w:rFonts w:ascii="Microsoft Sans Serif" w:eastAsia="Microsoft Sans Serif"/>
          <w:color w:val="333333"/>
        </w:rPr>
        <w:t>D</w:t>
      </w:r>
      <w:r>
        <w:rPr>
          <w:color w:val="333333"/>
        </w:rPr>
        <w:t>、</w:t>
      </w:r>
      <w:r>
        <w:rPr>
          <w:rFonts w:ascii="Microsoft Sans Serif" w:eastAsia="Microsoft Sans Serif"/>
          <w:color w:val="333333"/>
        </w:rPr>
        <w:t>7</w:t>
      </w:r>
    </w:p>
    <w:p>
      <w:pPr>
        <w:pStyle w:val="3"/>
        <w:rPr>
          <w:rFonts w:hint="eastAsia" w:ascii="Microsoft Sans Serif" w:eastAsia="宋体"/>
          <w:lang w:eastAsia="zh-CN"/>
        </w:rPr>
      </w:pPr>
      <w:r>
        <w:rPr>
          <w:rFonts w:hint="eastAsia" w:eastAsia="宋体"/>
          <w:color w:val="333333"/>
          <w:spacing w:val="1"/>
          <w:lang w:eastAsia="zh-CN"/>
        </w:rPr>
        <w:t xml:space="preserve"> </w:t>
      </w:r>
    </w:p>
    <w:p>
      <w:pPr>
        <w:spacing w:after="0"/>
        <w:rPr>
          <w:rFonts w:ascii="Microsoft Sans Serif" w:eastAsia="Microsoft Sans Serif"/>
        </w:rPr>
        <w:sectPr>
          <w:pgSz w:w="12240" w:h="15840"/>
          <w:pgMar w:top="500" w:right="1360" w:bottom="280" w:left="1380" w:header="720" w:footer="720" w:gutter="0"/>
          <w:cols w:space="720" w:num="1"/>
        </w:sectPr>
      </w:pPr>
    </w:p>
    <w:p>
      <w:pPr>
        <w:pStyle w:val="8"/>
        <w:numPr>
          <w:ilvl w:val="0"/>
          <w:numId w:val="4"/>
        </w:numPr>
        <w:tabs>
          <w:tab w:val="left" w:pos="387"/>
          <w:tab w:val="left" w:pos="1651"/>
        </w:tabs>
        <w:spacing w:before="59" w:after="0" w:line="216" w:lineRule="auto"/>
        <w:ind w:left="110" w:right="5208" w:firstLine="0"/>
        <w:jc w:val="left"/>
        <w:rPr>
          <w:sz w:val="19"/>
        </w:rPr>
      </w:pPr>
      <w:r>
        <w:rPr>
          <w:color w:val="333333"/>
          <w:sz w:val="19"/>
        </w:rPr>
        <w:t>在下列选项中，属于检测死锁的方法是（）。</w:t>
      </w:r>
      <w:r>
        <w:rPr>
          <w:rFonts w:ascii="Microsoft Sans Serif" w:eastAsia="Microsoft Sans Serif"/>
          <w:color w:val="333333"/>
          <w:w w:val="105"/>
          <w:sz w:val="19"/>
        </w:rPr>
        <w:t>A</w:t>
      </w:r>
      <w:r>
        <w:rPr>
          <w:color w:val="333333"/>
          <w:w w:val="105"/>
          <w:sz w:val="19"/>
        </w:rPr>
        <w:t>、银行家算法</w:t>
      </w:r>
      <w:r>
        <w:rPr>
          <w:color w:val="333333"/>
          <w:w w:val="105"/>
          <w:sz w:val="19"/>
        </w:rPr>
        <w:tab/>
      </w:r>
      <w:r>
        <w:rPr>
          <w:rFonts w:ascii="Microsoft Sans Serif" w:eastAsia="Microsoft Sans Serif"/>
          <w:color w:val="333333"/>
          <w:w w:val="105"/>
          <w:sz w:val="19"/>
        </w:rPr>
        <w:t>B</w:t>
      </w:r>
      <w:r>
        <w:rPr>
          <w:color w:val="333333"/>
          <w:w w:val="105"/>
          <w:sz w:val="19"/>
        </w:rPr>
        <w:t>、消进程法</w:t>
      </w:r>
    </w:p>
    <w:p>
      <w:pPr>
        <w:pStyle w:val="3"/>
        <w:spacing w:line="300" w:lineRule="exact"/>
      </w:pPr>
      <w:r>
        <w:rPr>
          <w:rFonts w:ascii="Microsoft Sans Serif" w:eastAsia="Microsoft Sans Serif"/>
          <w:color w:val="333333"/>
        </w:rPr>
        <w:t>C</w:t>
      </w:r>
      <w:r>
        <w:rPr>
          <w:color w:val="333333"/>
          <w:spacing w:val="3"/>
        </w:rPr>
        <w:t xml:space="preserve">、资源静态分配法 </w:t>
      </w:r>
      <w:r>
        <w:rPr>
          <w:rFonts w:ascii="Microsoft Sans Serif" w:eastAsia="Microsoft Sans Serif"/>
          <w:color w:val="333333"/>
        </w:rPr>
        <w:t>D</w:t>
      </w:r>
      <w:r>
        <w:rPr>
          <w:color w:val="333333"/>
        </w:rPr>
        <w:t>、资源分配图简化法</w:t>
      </w:r>
    </w:p>
    <w:p>
      <w:pPr>
        <w:pStyle w:val="3"/>
        <w:spacing w:line="325" w:lineRule="exact"/>
        <w:rPr>
          <w:rFonts w:hint="eastAsia" w:ascii="Microsoft Sans Serif" w:eastAsia="宋体"/>
          <w:lang w:eastAsia="zh-CN"/>
        </w:rPr>
      </w:pPr>
      <w:r>
        <w:rPr>
          <w:rFonts w:hint="eastAsia" w:eastAsia="宋体"/>
          <w:color w:val="333333"/>
          <w:spacing w:val="4"/>
          <w:lang w:eastAsia="zh-CN"/>
        </w:rPr>
        <w:t xml:space="preserve"> </w:t>
      </w:r>
    </w:p>
    <w:p>
      <w:pPr>
        <w:pStyle w:val="8"/>
        <w:numPr>
          <w:ilvl w:val="0"/>
          <w:numId w:val="4"/>
        </w:numPr>
        <w:tabs>
          <w:tab w:val="left" w:pos="387"/>
        </w:tabs>
        <w:spacing w:before="130" w:after="0" w:line="325" w:lineRule="exact"/>
        <w:ind w:left="386" w:right="0" w:hanging="277"/>
        <w:jc w:val="left"/>
        <w:rPr>
          <w:sz w:val="19"/>
        </w:rPr>
      </w:pPr>
      <w:r>
        <w:rPr>
          <w:color w:val="333333"/>
          <w:sz w:val="19"/>
        </w:rPr>
        <w:t>有</w:t>
      </w:r>
      <w:r>
        <w:rPr>
          <w:rFonts w:ascii="Microsoft Sans Serif" w:eastAsia="Microsoft Sans Serif"/>
          <w:color w:val="333333"/>
          <w:sz w:val="19"/>
        </w:rPr>
        <w:t>m</w:t>
      </w:r>
      <w:r>
        <w:rPr>
          <w:color w:val="333333"/>
          <w:sz w:val="19"/>
        </w:rPr>
        <w:t>个进程共享同一临界资源，若使用信号量机制实现对一临界资源的互斥访问，则信号量的变化范围是</w:t>
      </w:r>
    </w:p>
    <w:p>
      <w:pPr>
        <w:pStyle w:val="3"/>
        <w:spacing w:line="308" w:lineRule="exact"/>
      </w:pPr>
      <w:r>
        <w:rPr>
          <w:color w:val="333333"/>
          <w:w w:val="105"/>
        </w:rPr>
        <w:t>（）。</w:t>
      </w:r>
    </w:p>
    <w:p>
      <w:pPr>
        <w:pStyle w:val="3"/>
        <w:spacing w:before="8" w:line="216" w:lineRule="auto"/>
        <w:ind w:right="7897"/>
        <w:rPr>
          <w:rFonts w:ascii="Microsoft Sans Serif" w:eastAsia="Microsoft Sans Serif"/>
        </w:rPr>
      </w:pPr>
      <w:r>
        <w:rPr>
          <w:rFonts w:ascii="Microsoft Sans Serif" w:eastAsia="Microsoft Sans Serif"/>
          <w:color w:val="333333"/>
        </w:rPr>
        <w:t>A</w:t>
      </w:r>
      <w:r>
        <w:rPr>
          <w:color w:val="333333"/>
        </w:rPr>
        <w:t>、</w:t>
      </w:r>
      <w:r>
        <w:rPr>
          <w:rFonts w:ascii="Microsoft Sans Serif" w:eastAsia="Microsoft Sans Serif"/>
          <w:color w:val="333333"/>
        </w:rPr>
        <w:t>1</w:t>
      </w:r>
      <w:r>
        <w:rPr>
          <w:color w:val="333333"/>
        </w:rPr>
        <w:t>至</w:t>
      </w:r>
      <w:r>
        <w:rPr>
          <w:rFonts w:ascii="Microsoft Sans Serif" w:eastAsia="Microsoft Sans Serif"/>
          <w:color w:val="333333"/>
        </w:rPr>
        <w:t>-</w:t>
      </w:r>
      <w:r>
        <w:rPr>
          <w:color w:val="333333"/>
        </w:rPr>
        <w:t>（</w:t>
      </w:r>
      <w:r>
        <w:rPr>
          <w:rFonts w:ascii="Microsoft Sans Serif" w:eastAsia="Microsoft Sans Serif"/>
          <w:color w:val="333333"/>
        </w:rPr>
        <w:t>m-1</w:t>
      </w:r>
      <w:r>
        <w:rPr>
          <w:color w:val="333333"/>
        </w:rPr>
        <w:t>）</w:t>
      </w:r>
      <w:r>
        <w:rPr>
          <w:color w:val="333333"/>
          <w:spacing w:val="-54"/>
        </w:rPr>
        <w:t xml:space="preserve"> </w:t>
      </w:r>
      <w:r>
        <w:rPr>
          <w:rFonts w:ascii="Microsoft Sans Serif" w:eastAsia="Microsoft Sans Serif"/>
          <w:color w:val="333333"/>
          <w:w w:val="105"/>
        </w:rPr>
        <w:t>B</w:t>
      </w:r>
      <w:r>
        <w:rPr>
          <w:color w:val="333333"/>
          <w:w w:val="105"/>
        </w:rPr>
        <w:t>、</w:t>
      </w:r>
      <w:r>
        <w:rPr>
          <w:rFonts w:ascii="Microsoft Sans Serif" w:eastAsia="Microsoft Sans Serif"/>
          <w:color w:val="333333"/>
          <w:w w:val="105"/>
        </w:rPr>
        <w:t>1</w:t>
      </w:r>
      <w:r>
        <w:rPr>
          <w:color w:val="333333"/>
          <w:w w:val="105"/>
        </w:rPr>
        <w:t>至</w:t>
      </w:r>
      <w:r>
        <w:rPr>
          <w:rFonts w:ascii="Microsoft Sans Serif" w:eastAsia="Microsoft Sans Serif"/>
          <w:color w:val="333333"/>
          <w:w w:val="105"/>
        </w:rPr>
        <w:t>m-1</w:t>
      </w:r>
    </w:p>
    <w:p>
      <w:pPr>
        <w:pStyle w:val="3"/>
        <w:spacing w:line="216" w:lineRule="auto"/>
        <w:ind w:right="8421"/>
        <w:rPr>
          <w:rFonts w:ascii="Microsoft Sans Serif" w:eastAsia="Microsoft Sans Serif"/>
        </w:rPr>
      </w:pPr>
      <w:r>
        <w:rPr>
          <w:rFonts w:ascii="Microsoft Sans Serif" w:eastAsia="Microsoft Sans Serif"/>
          <w:color w:val="333333"/>
        </w:rPr>
        <w:t>C</w:t>
      </w:r>
      <w:r>
        <w:rPr>
          <w:color w:val="333333"/>
        </w:rPr>
        <w:t>、</w:t>
      </w:r>
      <w:r>
        <w:rPr>
          <w:rFonts w:ascii="Microsoft Sans Serif" w:eastAsia="Microsoft Sans Serif"/>
          <w:color w:val="333333"/>
        </w:rPr>
        <w:t>1</w:t>
      </w:r>
      <w:r>
        <w:rPr>
          <w:color w:val="333333"/>
        </w:rPr>
        <w:t>至</w:t>
      </w:r>
      <w:r>
        <w:rPr>
          <w:rFonts w:ascii="Microsoft Sans Serif" w:eastAsia="Microsoft Sans Serif"/>
          <w:color w:val="333333"/>
        </w:rPr>
        <w:t>-m</w:t>
      </w:r>
      <w:r>
        <w:rPr>
          <w:rFonts w:ascii="Microsoft Sans Serif" w:eastAsia="Microsoft Sans Serif"/>
          <w:color w:val="333333"/>
          <w:spacing w:val="-48"/>
        </w:rPr>
        <w:t xml:space="preserve"> </w:t>
      </w:r>
      <w:r>
        <w:rPr>
          <w:rFonts w:ascii="Microsoft Sans Serif" w:eastAsia="Microsoft Sans Serif"/>
          <w:color w:val="333333"/>
          <w:w w:val="105"/>
        </w:rPr>
        <w:t>D</w:t>
      </w:r>
      <w:r>
        <w:rPr>
          <w:color w:val="333333"/>
          <w:w w:val="105"/>
        </w:rPr>
        <w:t>、</w:t>
      </w:r>
      <w:r>
        <w:rPr>
          <w:rFonts w:ascii="Microsoft Sans Serif" w:eastAsia="Microsoft Sans Serif"/>
          <w:color w:val="333333"/>
          <w:w w:val="105"/>
        </w:rPr>
        <w:t>1</w:t>
      </w:r>
      <w:r>
        <w:rPr>
          <w:color w:val="333333"/>
          <w:w w:val="105"/>
        </w:rPr>
        <w:t>至</w:t>
      </w:r>
      <w:r>
        <w:rPr>
          <w:rFonts w:ascii="Microsoft Sans Serif" w:eastAsia="Microsoft Sans Serif"/>
          <w:color w:val="333333"/>
          <w:w w:val="105"/>
        </w:rPr>
        <w:t>m</w:t>
      </w:r>
    </w:p>
    <w:p>
      <w:pPr>
        <w:pStyle w:val="3"/>
        <w:spacing w:line="310" w:lineRule="exact"/>
        <w:rPr>
          <w:rFonts w:ascii="Microsoft Sans Serif" w:eastAsia="Microsoft Sans Serif"/>
        </w:rPr>
      </w:pPr>
      <w:r>
        <w:rPr>
          <w:color w:val="333333"/>
        </w:rPr>
        <w:t>（参考答案）</w:t>
      </w:r>
      <w:r>
        <w:rPr>
          <w:color w:val="333333"/>
          <w:spacing w:val="6"/>
        </w:rPr>
        <w:t xml:space="preserve"> </w:t>
      </w:r>
      <w:r>
        <w:rPr>
          <w:rFonts w:ascii="Microsoft Sans Serif" w:eastAsia="Microsoft Sans Serif"/>
          <w:color w:val="333333"/>
        </w:rPr>
        <w:t>A</w:t>
      </w:r>
    </w:p>
    <w:p>
      <w:pPr>
        <w:pStyle w:val="8"/>
        <w:numPr>
          <w:ilvl w:val="0"/>
          <w:numId w:val="4"/>
        </w:numPr>
        <w:tabs>
          <w:tab w:val="left" w:pos="387"/>
        </w:tabs>
        <w:spacing w:before="130" w:after="0" w:line="325" w:lineRule="exact"/>
        <w:ind w:left="386" w:right="0" w:hanging="277"/>
        <w:jc w:val="left"/>
        <w:rPr>
          <w:sz w:val="19"/>
        </w:rPr>
      </w:pPr>
      <w:r>
        <w:rPr>
          <w:color w:val="333333"/>
          <w:sz w:val="19"/>
        </w:rPr>
        <w:t>操作系统处理缺页中断时，选择一种好的调度算法对主存和辅存中信息进行高效调度，尽可能地避免</w:t>
      </w:r>
    </w:p>
    <w:p>
      <w:pPr>
        <w:pStyle w:val="3"/>
        <w:spacing w:line="308" w:lineRule="exact"/>
      </w:pPr>
      <w:r>
        <w:rPr>
          <w:color w:val="333333"/>
          <w:w w:val="105"/>
        </w:rPr>
        <w:t>（）。</w:t>
      </w:r>
    </w:p>
    <w:p>
      <w:pPr>
        <w:pStyle w:val="3"/>
        <w:spacing w:line="315" w:lineRule="exact"/>
      </w:pPr>
      <w:r>
        <w:rPr>
          <w:rFonts w:ascii="Microsoft Sans Serif" w:eastAsia="Microsoft Sans Serif"/>
          <w:color w:val="333333"/>
        </w:rPr>
        <w:t>A</w:t>
      </w:r>
      <w:r>
        <w:rPr>
          <w:color w:val="333333"/>
        </w:rPr>
        <w:t>、碎片</w:t>
      </w:r>
    </w:p>
    <w:p>
      <w:pPr>
        <w:pStyle w:val="3"/>
        <w:spacing w:before="8" w:line="216" w:lineRule="auto"/>
        <w:ind w:right="8288"/>
        <w:jc w:val="both"/>
      </w:pPr>
      <w:r>
        <w:rPr>
          <w:rFonts w:ascii="Microsoft Sans Serif" w:eastAsia="Microsoft Sans Serif"/>
          <w:color w:val="333333"/>
          <w:spacing w:val="-1"/>
        </w:rPr>
        <w:t>B</w:t>
      </w:r>
      <w:r>
        <w:rPr>
          <w:color w:val="333333"/>
          <w:spacing w:val="-1"/>
        </w:rPr>
        <w:t>、</w:t>
      </w:r>
      <w:r>
        <w:rPr>
          <w:rFonts w:ascii="Microsoft Sans Serif" w:eastAsia="Microsoft Sans Serif"/>
          <w:color w:val="333333"/>
          <w:spacing w:val="-1"/>
        </w:rPr>
        <w:t>CPU</w:t>
      </w:r>
      <w:r>
        <w:rPr>
          <w:color w:val="333333"/>
        </w:rPr>
        <w:t>空闲</w:t>
      </w:r>
      <w:r>
        <w:rPr>
          <w:rFonts w:ascii="Microsoft Sans Serif" w:eastAsia="Microsoft Sans Serif"/>
          <w:color w:val="333333"/>
        </w:rPr>
        <w:t>C</w:t>
      </w:r>
      <w:r>
        <w:rPr>
          <w:color w:val="333333"/>
        </w:rPr>
        <w:t>、多重中断</w:t>
      </w:r>
      <w:r>
        <w:rPr>
          <w:rFonts w:ascii="Microsoft Sans Serif" w:eastAsia="Microsoft Sans Serif"/>
          <w:color w:val="333333"/>
        </w:rPr>
        <w:t>D</w:t>
      </w:r>
      <w:r>
        <w:rPr>
          <w:color w:val="333333"/>
        </w:rPr>
        <w:t>、抖动</w:t>
      </w:r>
    </w:p>
    <w:p>
      <w:pPr>
        <w:pStyle w:val="3"/>
        <w:spacing w:line="310" w:lineRule="exact"/>
        <w:jc w:val="both"/>
        <w:rPr>
          <w:rFonts w:hint="eastAsia" w:ascii="Microsoft Sans Serif" w:eastAsia="宋体"/>
          <w:lang w:eastAsia="zh-CN"/>
        </w:rPr>
      </w:pPr>
      <w:r>
        <w:rPr>
          <w:rFonts w:hint="eastAsia" w:eastAsia="宋体"/>
          <w:color w:val="333333"/>
          <w:spacing w:val="4"/>
          <w:lang w:eastAsia="zh-CN"/>
        </w:rPr>
        <w:t xml:space="preserve"> </w:t>
      </w:r>
    </w:p>
    <w:p>
      <w:pPr>
        <w:pStyle w:val="8"/>
        <w:numPr>
          <w:ilvl w:val="0"/>
          <w:numId w:val="4"/>
        </w:numPr>
        <w:tabs>
          <w:tab w:val="left" w:pos="387"/>
        </w:tabs>
        <w:spacing w:before="165" w:after="0" w:line="206" w:lineRule="auto"/>
        <w:ind w:left="110" w:right="311" w:firstLine="0"/>
        <w:jc w:val="left"/>
        <w:rPr>
          <w:sz w:val="19"/>
        </w:rPr>
      </w:pPr>
      <w:r>
        <w:rPr>
          <w:color w:val="333333"/>
          <w:sz w:val="19"/>
        </w:rPr>
        <w:t>在请求分页存储管理中，若采用</w:t>
      </w:r>
      <w:r>
        <w:rPr>
          <w:rFonts w:ascii="Microsoft Sans Serif" w:eastAsia="Microsoft Sans Serif"/>
          <w:color w:val="333333"/>
          <w:sz w:val="19"/>
        </w:rPr>
        <w:t>FIFO</w:t>
      </w:r>
      <w:r>
        <w:rPr>
          <w:color w:val="333333"/>
          <w:sz w:val="19"/>
        </w:rPr>
        <w:t>页面淘汰算法，则当分配的页面数增加时，缺页中断的次数（）。</w:t>
      </w:r>
      <w:r>
        <w:rPr>
          <w:color w:val="333333"/>
          <w:spacing w:val="18"/>
          <w:sz w:val="19"/>
        </w:rPr>
        <w:t xml:space="preserve"> </w:t>
      </w:r>
      <w:r>
        <w:rPr>
          <w:rFonts w:ascii="Microsoft Sans Serif" w:eastAsia="Microsoft Sans Serif"/>
          <w:color w:val="333333"/>
          <w:sz w:val="19"/>
        </w:rPr>
        <w:t>A</w:t>
      </w:r>
      <w:r>
        <w:rPr>
          <w:color w:val="333333"/>
          <w:spacing w:val="-2"/>
          <w:sz w:val="19"/>
        </w:rPr>
        <w:t xml:space="preserve">、减少 </w:t>
      </w:r>
      <w:r>
        <w:rPr>
          <w:rFonts w:ascii="Microsoft Sans Serif" w:eastAsia="Microsoft Sans Serif"/>
          <w:color w:val="333333"/>
          <w:sz w:val="19"/>
        </w:rPr>
        <w:t>B</w:t>
      </w:r>
      <w:r>
        <w:rPr>
          <w:color w:val="333333"/>
          <w:spacing w:val="-2"/>
          <w:sz w:val="19"/>
        </w:rPr>
        <w:t xml:space="preserve">、增加 </w:t>
      </w:r>
      <w:r>
        <w:rPr>
          <w:rFonts w:ascii="Microsoft Sans Serif" w:eastAsia="Microsoft Sans Serif"/>
          <w:color w:val="333333"/>
          <w:sz w:val="19"/>
        </w:rPr>
        <w:t>C</w:t>
      </w:r>
      <w:r>
        <w:rPr>
          <w:color w:val="333333"/>
          <w:sz w:val="19"/>
        </w:rPr>
        <w:t>、无影响</w:t>
      </w:r>
    </w:p>
    <w:p>
      <w:pPr>
        <w:pStyle w:val="3"/>
        <w:spacing w:line="311" w:lineRule="exact"/>
      </w:pPr>
      <w:r>
        <w:rPr>
          <w:rFonts w:ascii="Microsoft Sans Serif" w:eastAsia="Microsoft Sans Serif"/>
          <w:color w:val="333333"/>
        </w:rPr>
        <w:t>D</w:t>
      </w:r>
      <w:r>
        <w:rPr>
          <w:color w:val="333333"/>
        </w:rPr>
        <w:t>、可能增加也可能减少</w:t>
      </w:r>
    </w:p>
    <w:p>
      <w:pPr>
        <w:pStyle w:val="3"/>
        <w:rPr>
          <w:rFonts w:hint="eastAsia" w:ascii="Microsoft Sans Serif" w:eastAsia="宋体"/>
          <w:lang w:eastAsia="zh-CN"/>
        </w:rPr>
      </w:pPr>
      <w:r>
        <w:rPr>
          <w:rFonts w:hint="eastAsia" w:eastAsia="宋体"/>
          <w:color w:val="333333"/>
          <w:spacing w:val="4"/>
          <w:lang w:eastAsia="zh-CN"/>
        </w:rPr>
        <w:t xml:space="preserve"> </w:t>
      </w:r>
    </w:p>
    <w:p>
      <w:pPr>
        <w:pStyle w:val="8"/>
        <w:numPr>
          <w:ilvl w:val="0"/>
          <w:numId w:val="4"/>
        </w:numPr>
        <w:tabs>
          <w:tab w:val="left" w:pos="387"/>
        </w:tabs>
        <w:spacing w:before="116" w:after="0" w:line="333" w:lineRule="exact"/>
        <w:ind w:left="386" w:right="0" w:hanging="277"/>
        <w:jc w:val="left"/>
        <w:rPr>
          <w:sz w:val="19"/>
        </w:rPr>
      </w:pPr>
      <w:r>
        <w:rPr>
          <w:color w:val="333333"/>
          <w:sz w:val="19"/>
        </w:rPr>
        <w:t>在下面关于虚拟存储器的叙述中，正确的是（）。</w:t>
      </w:r>
    </w:p>
    <w:p>
      <w:pPr>
        <w:pStyle w:val="3"/>
        <w:spacing w:line="315" w:lineRule="exact"/>
      </w:pPr>
      <w:r>
        <w:rPr>
          <w:rFonts w:ascii="Microsoft Sans Serif" w:eastAsia="Microsoft Sans Serif"/>
          <w:color w:val="333333"/>
        </w:rPr>
        <w:t>A</w:t>
      </w:r>
      <w:r>
        <w:rPr>
          <w:color w:val="333333"/>
        </w:rPr>
        <w:t>、要求程序运行前必须全部装入内存且在运行过程中一直驻留在内存</w:t>
      </w:r>
    </w:p>
    <w:p>
      <w:pPr>
        <w:pStyle w:val="3"/>
        <w:spacing w:before="12" w:line="211" w:lineRule="auto"/>
        <w:ind w:right="2819"/>
        <w:jc w:val="both"/>
      </w:pPr>
      <w:r>
        <w:rPr>
          <w:rFonts w:ascii="Microsoft Sans Serif" w:eastAsia="Microsoft Sans Serif"/>
          <w:color w:val="333333"/>
        </w:rPr>
        <w:t>B</w:t>
      </w:r>
      <w:r>
        <w:rPr>
          <w:color w:val="333333"/>
        </w:rPr>
        <w:t>、要求程序运行前不必全部装入内存且在运行过程中不必一直驻留在内存，</w:t>
      </w:r>
      <w:r>
        <w:rPr>
          <w:color w:val="333333"/>
          <w:spacing w:val="1"/>
        </w:rPr>
        <w:t xml:space="preserve"> </w:t>
      </w:r>
      <w:r>
        <w:rPr>
          <w:rFonts w:ascii="Microsoft Sans Serif" w:eastAsia="Microsoft Sans Serif"/>
          <w:color w:val="333333"/>
        </w:rPr>
        <w:t>C</w:t>
      </w:r>
      <w:r>
        <w:rPr>
          <w:color w:val="333333"/>
        </w:rPr>
        <w:t>、要求程序运行前不必全部装入内存但是在运行过程中必须一直驻留在内存</w:t>
      </w:r>
      <w:r>
        <w:rPr>
          <w:color w:val="333333"/>
          <w:spacing w:val="1"/>
        </w:rPr>
        <w:t xml:space="preserve"> </w:t>
      </w:r>
      <w:r>
        <w:rPr>
          <w:rFonts w:ascii="Microsoft Sans Serif" w:eastAsia="Microsoft Sans Serif"/>
          <w:color w:val="333333"/>
        </w:rPr>
        <w:t>D</w:t>
      </w:r>
      <w:r>
        <w:rPr>
          <w:color w:val="333333"/>
        </w:rPr>
        <w:t>、要求程序运行前必须全部装入内存但在运行过程中不必一直驻留在内存</w:t>
      </w:r>
    </w:p>
    <w:p>
      <w:pPr>
        <w:pStyle w:val="3"/>
        <w:spacing w:line="326" w:lineRule="exact"/>
        <w:jc w:val="both"/>
        <w:rPr>
          <w:rFonts w:ascii="Microsoft Sans Serif" w:eastAsia="Microsoft Sans Serif"/>
        </w:rPr>
      </w:pPr>
      <w:r>
        <w:rPr>
          <w:color w:val="333333"/>
        </w:rPr>
        <w:t>（参考答案）</w:t>
      </w:r>
      <w:r>
        <w:rPr>
          <w:color w:val="333333"/>
          <w:spacing w:val="7"/>
        </w:rPr>
        <w:t xml:space="preserve"> </w:t>
      </w:r>
      <w:r>
        <w:rPr>
          <w:rFonts w:ascii="Microsoft Sans Serif" w:eastAsia="Microsoft Sans Serif"/>
          <w:color w:val="333333"/>
        </w:rPr>
        <w:t>B</w:t>
      </w:r>
    </w:p>
    <w:p>
      <w:pPr>
        <w:pStyle w:val="8"/>
        <w:numPr>
          <w:ilvl w:val="0"/>
          <w:numId w:val="4"/>
        </w:numPr>
        <w:tabs>
          <w:tab w:val="left" w:pos="499"/>
        </w:tabs>
        <w:spacing w:before="140" w:after="0" w:line="216" w:lineRule="auto"/>
        <w:ind w:left="110" w:right="4706" w:firstLine="0"/>
        <w:jc w:val="left"/>
        <w:rPr>
          <w:sz w:val="19"/>
        </w:rPr>
      </w:pPr>
      <w:r>
        <w:rPr>
          <w:color w:val="333333"/>
          <w:sz w:val="19"/>
        </w:rPr>
        <w:t>实践中不采用最佳页面淘汰算法的原因在于（）。</w:t>
      </w:r>
      <w:r>
        <w:rPr>
          <w:rFonts w:ascii="Microsoft Sans Serif" w:eastAsia="Microsoft Sans Serif"/>
          <w:color w:val="333333"/>
          <w:sz w:val="19"/>
        </w:rPr>
        <w:t>A</w:t>
      </w:r>
      <w:r>
        <w:rPr>
          <w:color w:val="333333"/>
          <w:sz w:val="19"/>
        </w:rPr>
        <w:t xml:space="preserve">、需要特殊硬件的支持 </w:t>
      </w:r>
      <w:r>
        <w:rPr>
          <w:rFonts w:ascii="Microsoft Sans Serif" w:eastAsia="Microsoft Sans Serif"/>
          <w:color w:val="333333"/>
          <w:sz w:val="19"/>
        </w:rPr>
        <w:t>B</w:t>
      </w:r>
      <w:r>
        <w:rPr>
          <w:color w:val="333333"/>
          <w:sz w:val="19"/>
        </w:rPr>
        <w:t>、容易导致抖动现象</w:t>
      </w:r>
    </w:p>
    <w:p>
      <w:pPr>
        <w:pStyle w:val="3"/>
        <w:spacing w:line="308" w:lineRule="exact"/>
      </w:pPr>
      <w:r>
        <w:rPr>
          <w:rFonts w:ascii="Microsoft Sans Serif" w:eastAsia="Microsoft Sans Serif"/>
          <w:color w:val="333333"/>
        </w:rPr>
        <w:t>C</w:t>
      </w:r>
      <w:r>
        <w:rPr>
          <w:color w:val="333333"/>
          <w:spacing w:val="3"/>
        </w:rPr>
        <w:t xml:space="preserve">、难于预测将要访问的地址 </w:t>
      </w:r>
      <w:r>
        <w:rPr>
          <w:rFonts w:ascii="Microsoft Sans Serif" w:eastAsia="Microsoft Sans Serif"/>
          <w:color w:val="333333"/>
        </w:rPr>
        <w:t>D</w:t>
      </w:r>
      <w:r>
        <w:rPr>
          <w:color w:val="333333"/>
        </w:rPr>
        <w:t>、需要记录页面的访问频率</w:t>
      </w:r>
    </w:p>
    <w:p>
      <w:pPr>
        <w:pStyle w:val="3"/>
        <w:rPr>
          <w:rFonts w:ascii="Microsoft Sans Serif" w:eastAsia="Microsoft Sans Serif"/>
        </w:rPr>
      </w:pPr>
      <w:r>
        <w:rPr>
          <w:color w:val="333333"/>
        </w:rPr>
        <w:t>（参考答案）</w:t>
      </w:r>
      <w:r>
        <w:rPr>
          <w:rFonts w:ascii="Microsoft Sans Serif" w:eastAsia="Microsoft Sans Serif"/>
          <w:color w:val="333333"/>
        </w:rPr>
        <w:t>C</w:t>
      </w:r>
    </w:p>
    <w:p>
      <w:pPr>
        <w:pStyle w:val="3"/>
        <w:spacing w:before="141" w:line="216" w:lineRule="auto"/>
        <w:ind w:right="7243"/>
      </w:pPr>
      <w:r>
        <w:rPr>
          <w:rFonts w:ascii="Microsoft Sans Serif" w:eastAsia="Microsoft Sans Serif"/>
          <w:color w:val="333333"/>
        </w:rPr>
        <w:t>101.</w:t>
      </w:r>
      <w:r>
        <w:rPr>
          <w:color w:val="333333"/>
        </w:rPr>
        <w:t>（）是直接存储设备</w:t>
      </w:r>
      <w:r>
        <w:rPr>
          <w:rFonts w:ascii="Microsoft Sans Serif" w:eastAsia="Microsoft Sans Serif"/>
          <w:color w:val="333333"/>
          <w:w w:val="105"/>
        </w:rPr>
        <w:t>A</w:t>
      </w:r>
      <w:r>
        <w:rPr>
          <w:color w:val="333333"/>
          <w:w w:val="105"/>
        </w:rPr>
        <w:t>、磁盘</w:t>
      </w:r>
    </w:p>
    <w:p>
      <w:pPr>
        <w:pStyle w:val="3"/>
        <w:spacing w:line="293" w:lineRule="exact"/>
      </w:pPr>
      <w:r>
        <w:rPr>
          <w:rFonts w:ascii="Microsoft Sans Serif" w:eastAsia="Microsoft Sans Serif"/>
          <w:color w:val="333333"/>
        </w:rPr>
        <w:t>B</w:t>
      </w:r>
      <w:r>
        <w:rPr>
          <w:color w:val="333333"/>
        </w:rPr>
        <w:t>、磁带</w:t>
      </w:r>
    </w:p>
    <w:p>
      <w:pPr>
        <w:pStyle w:val="3"/>
        <w:spacing w:line="315" w:lineRule="exact"/>
      </w:pPr>
      <w:r>
        <w:rPr>
          <w:rFonts w:ascii="Microsoft Sans Serif" w:eastAsia="Microsoft Sans Serif"/>
          <w:color w:val="333333"/>
        </w:rPr>
        <w:t>C</w:t>
      </w:r>
      <w:r>
        <w:rPr>
          <w:color w:val="333333"/>
        </w:rPr>
        <w:t>、打印机</w:t>
      </w:r>
    </w:p>
    <w:p>
      <w:pPr>
        <w:pStyle w:val="3"/>
        <w:spacing w:line="315" w:lineRule="exact"/>
      </w:pPr>
      <w:r>
        <w:rPr>
          <w:rFonts w:ascii="Microsoft Sans Serif" w:eastAsia="Microsoft Sans Serif"/>
          <w:color w:val="333333"/>
          <w:w w:val="105"/>
        </w:rPr>
        <w:t>D</w:t>
      </w:r>
      <w:r>
        <w:rPr>
          <w:color w:val="333333"/>
          <w:w w:val="105"/>
        </w:rPr>
        <w:t>、键盘显示终端</w:t>
      </w:r>
    </w:p>
    <w:p>
      <w:pPr>
        <w:pStyle w:val="3"/>
        <w:rPr>
          <w:rFonts w:hint="eastAsia" w:ascii="Microsoft Sans Serif" w:eastAsia="宋体"/>
          <w:lang w:eastAsia="zh-CN"/>
        </w:rPr>
      </w:pPr>
      <w:r>
        <w:rPr>
          <w:rFonts w:hint="eastAsia" w:eastAsia="宋体"/>
          <w:color w:val="333333"/>
          <w:spacing w:val="3"/>
          <w:lang w:eastAsia="zh-CN"/>
        </w:rPr>
        <w:t xml:space="preserve"> </w:t>
      </w:r>
    </w:p>
    <w:p>
      <w:pPr>
        <w:pStyle w:val="8"/>
        <w:numPr>
          <w:ilvl w:val="0"/>
          <w:numId w:val="5"/>
        </w:numPr>
        <w:tabs>
          <w:tab w:val="left" w:pos="499"/>
        </w:tabs>
        <w:spacing w:before="140" w:after="0" w:line="216" w:lineRule="auto"/>
        <w:ind w:left="110" w:right="1388" w:firstLine="0"/>
        <w:jc w:val="left"/>
        <w:rPr>
          <w:sz w:val="19"/>
        </w:rPr>
      </w:pPr>
      <w:r>
        <w:rPr>
          <w:color w:val="333333"/>
          <w:sz w:val="19"/>
        </w:rPr>
        <w:t>如果允许不同用户的文件可以具有相同的文件名，通常采用（）来保证按名存取的安全。</w:t>
      </w:r>
      <w:r>
        <w:rPr>
          <w:color w:val="333333"/>
          <w:spacing w:val="15"/>
          <w:sz w:val="19"/>
        </w:rPr>
        <w:t xml:space="preserve"> </w:t>
      </w:r>
      <w:r>
        <w:rPr>
          <w:rFonts w:ascii="Microsoft Sans Serif" w:eastAsia="Microsoft Sans Serif"/>
          <w:color w:val="333333"/>
          <w:w w:val="105"/>
          <w:sz w:val="19"/>
        </w:rPr>
        <w:t>A</w:t>
      </w:r>
      <w:r>
        <w:rPr>
          <w:color w:val="333333"/>
          <w:spacing w:val="-2"/>
          <w:w w:val="105"/>
          <w:sz w:val="19"/>
        </w:rPr>
        <w:t xml:space="preserve">、重名翻译机构 </w:t>
      </w:r>
      <w:r>
        <w:rPr>
          <w:rFonts w:ascii="Microsoft Sans Serif" w:eastAsia="Microsoft Sans Serif"/>
          <w:color w:val="333333"/>
          <w:w w:val="105"/>
          <w:sz w:val="19"/>
        </w:rPr>
        <w:t>B</w:t>
      </w:r>
      <w:r>
        <w:rPr>
          <w:color w:val="333333"/>
          <w:spacing w:val="-2"/>
          <w:w w:val="105"/>
          <w:sz w:val="19"/>
        </w:rPr>
        <w:t xml:space="preserve">、建立索引表 </w:t>
      </w:r>
      <w:r>
        <w:rPr>
          <w:rFonts w:ascii="Microsoft Sans Serif" w:eastAsia="Microsoft Sans Serif"/>
          <w:color w:val="333333"/>
          <w:w w:val="105"/>
          <w:sz w:val="19"/>
        </w:rPr>
        <w:t>C</w:t>
      </w:r>
      <w:r>
        <w:rPr>
          <w:color w:val="333333"/>
          <w:w w:val="105"/>
          <w:sz w:val="19"/>
        </w:rPr>
        <w:t>、建立指针</w:t>
      </w:r>
    </w:p>
    <w:p>
      <w:pPr>
        <w:pStyle w:val="3"/>
        <w:spacing w:line="300" w:lineRule="exact"/>
      </w:pPr>
      <w:r>
        <w:rPr>
          <w:rFonts w:ascii="Microsoft Sans Serif" w:eastAsia="Microsoft Sans Serif"/>
          <w:color w:val="333333"/>
          <w:w w:val="105"/>
        </w:rPr>
        <w:t>D</w:t>
      </w:r>
      <w:r>
        <w:rPr>
          <w:color w:val="333333"/>
          <w:w w:val="105"/>
        </w:rPr>
        <w:t>、多级目录结构</w:t>
      </w:r>
    </w:p>
    <w:p>
      <w:pPr>
        <w:pStyle w:val="3"/>
        <w:spacing w:line="325" w:lineRule="exact"/>
        <w:rPr>
          <w:rFonts w:hint="eastAsia" w:ascii="Microsoft Sans Serif" w:eastAsia="宋体"/>
          <w:lang w:eastAsia="zh-CN"/>
        </w:rPr>
      </w:pPr>
      <w:r>
        <w:rPr>
          <w:rFonts w:hint="eastAsia" w:eastAsia="宋体"/>
          <w:color w:val="333333"/>
          <w:spacing w:val="4"/>
          <w:lang w:eastAsia="zh-CN"/>
        </w:rPr>
        <w:t xml:space="preserve"> </w:t>
      </w:r>
    </w:p>
    <w:p>
      <w:pPr>
        <w:spacing w:after="0" w:line="325" w:lineRule="exact"/>
        <w:rPr>
          <w:rFonts w:ascii="Microsoft Sans Serif" w:eastAsia="Microsoft Sans Serif"/>
        </w:rPr>
        <w:sectPr>
          <w:pgSz w:w="12240" w:h="15840"/>
          <w:pgMar w:top="500" w:right="1360" w:bottom="280" w:left="1380" w:header="720" w:footer="720" w:gutter="0"/>
          <w:cols w:space="720" w:num="1"/>
        </w:sectPr>
      </w:pPr>
    </w:p>
    <w:p>
      <w:pPr>
        <w:pStyle w:val="8"/>
        <w:numPr>
          <w:ilvl w:val="0"/>
          <w:numId w:val="5"/>
        </w:numPr>
        <w:tabs>
          <w:tab w:val="left" w:pos="499"/>
        </w:tabs>
        <w:spacing w:before="34" w:after="0" w:line="333" w:lineRule="exact"/>
        <w:ind w:left="498" w:right="0" w:hanging="389"/>
        <w:jc w:val="left"/>
        <w:rPr>
          <w:sz w:val="19"/>
        </w:rPr>
      </w:pPr>
      <w:r>
        <w:rPr>
          <w:color w:val="333333"/>
          <w:sz w:val="19"/>
        </w:rPr>
        <w:t>【参考答案】</w:t>
      </w:r>
    </w:p>
    <w:p>
      <w:pPr>
        <w:pStyle w:val="3"/>
        <w:spacing w:before="8" w:line="216" w:lineRule="auto"/>
        <w:ind w:right="213"/>
      </w:pPr>
      <w:r>
        <w:rPr>
          <w:color w:val="333333"/>
        </w:rPr>
        <w:t>在可变式分区分配方案中，某一作业完成后，系统收回其主存空间，并与相邻空闲区合并，为此需修改空闲</w:t>
      </w:r>
      <w:r>
        <w:rPr>
          <w:color w:val="333333"/>
          <w:spacing w:val="1"/>
        </w:rPr>
        <w:t xml:space="preserve"> </w:t>
      </w:r>
      <w:r>
        <w:rPr>
          <w:color w:val="333333"/>
          <w:w w:val="105"/>
        </w:rPr>
        <w:t>区表，造成空闲区数不变且初始地址不变化的情况是（）。</w:t>
      </w:r>
    </w:p>
    <w:p>
      <w:pPr>
        <w:pStyle w:val="3"/>
        <w:spacing w:line="293" w:lineRule="exact"/>
      </w:pPr>
      <w:r>
        <w:rPr>
          <w:rFonts w:ascii="Microsoft Sans Serif" w:eastAsia="Microsoft Sans Serif"/>
          <w:color w:val="333333"/>
        </w:rPr>
        <w:t>A</w:t>
      </w:r>
      <w:r>
        <w:rPr>
          <w:color w:val="333333"/>
        </w:rPr>
        <w:t>、无上邻空闲区，也无下邻空闲区</w:t>
      </w:r>
    </w:p>
    <w:p>
      <w:pPr>
        <w:pStyle w:val="3"/>
        <w:spacing w:before="7" w:line="216" w:lineRule="auto"/>
        <w:ind w:right="6317"/>
        <w:jc w:val="both"/>
      </w:pPr>
      <w:r>
        <w:rPr>
          <w:rFonts w:ascii="Microsoft Sans Serif" w:eastAsia="Microsoft Sans Serif"/>
          <w:color w:val="333333"/>
        </w:rPr>
        <w:t>B</w:t>
      </w:r>
      <w:r>
        <w:rPr>
          <w:color w:val="333333"/>
        </w:rPr>
        <w:t>、有上邻空闲区，但无下邻空闲区</w:t>
      </w:r>
      <w:r>
        <w:rPr>
          <w:rFonts w:ascii="Microsoft Sans Serif" w:eastAsia="Microsoft Sans Serif"/>
          <w:color w:val="333333"/>
        </w:rPr>
        <w:t>C</w:t>
      </w:r>
      <w:r>
        <w:rPr>
          <w:color w:val="333333"/>
        </w:rPr>
        <w:t>、有下邻空闲区，但无上邻空闲区</w:t>
      </w:r>
      <w:r>
        <w:rPr>
          <w:rFonts w:ascii="Microsoft Sans Serif" w:eastAsia="Microsoft Sans Serif"/>
          <w:color w:val="333333"/>
        </w:rPr>
        <w:t>D</w:t>
      </w:r>
      <w:r>
        <w:rPr>
          <w:color w:val="333333"/>
        </w:rPr>
        <w:t>、有上邻空闲区，也有下邻空闲区</w:t>
      </w:r>
    </w:p>
    <w:p>
      <w:pPr>
        <w:pStyle w:val="8"/>
        <w:numPr>
          <w:ilvl w:val="0"/>
          <w:numId w:val="5"/>
        </w:numPr>
        <w:tabs>
          <w:tab w:val="left" w:pos="499"/>
        </w:tabs>
        <w:spacing w:before="151" w:after="0" w:line="216" w:lineRule="auto"/>
        <w:ind w:left="110" w:right="1583" w:firstLine="0"/>
        <w:jc w:val="left"/>
        <w:rPr>
          <w:sz w:val="19"/>
        </w:rPr>
      </w:pPr>
      <w:r>
        <w:rPr>
          <w:color w:val="333333"/>
          <w:sz w:val="19"/>
        </w:rPr>
        <w:t>假设系统中所有的进程都是同时到达，则使进程平均等待时间最短的是（）调度算法。</w:t>
      </w:r>
      <w:r>
        <w:rPr>
          <w:color w:val="333333"/>
          <w:spacing w:val="10"/>
          <w:sz w:val="19"/>
        </w:rPr>
        <w:t xml:space="preserve"> </w:t>
      </w:r>
      <w:r>
        <w:rPr>
          <w:rFonts w:ascii="Microsoft Sans Serif" w:eastAsia="Microsoft Sans Serif"/>
          <w:color w:val="333333"/>
          <w:w w:val="105"/>
          <w:sz w:val="19"/>
        </w:rPr>
        <w:t>A</w:t>
      </w:r>
      <w:r>
        <w:rPr>
          <w:color w:val="333333"/>
          <w:w w:val="105"/>
          <w:sz w:val="19"/>
        </w:rPr>
        <w:t>、优先级</w:t>
      </w:r>
    </w:p>
    <w:p>
      <w:pPr>
        <w:pStyle w:val="3"/>
        <w:spacing w:before="5" w:line="211" w:lineRule="auto"/>
        <w:ind w:right="8073"/>
        <w:jc w:val="both"/>
      </w:pPr>
      <w:r>
        <w:rPr>
          <w:rFonts w:ascii="Microsoft Sans Serif" w:eastAsia="Microsoft Sans Serif"/>
          <w:color w:val="333333"/>
        </w:rPr>
        <w:t>B</w:t>
      </w:r>
      <w:r>
        <w:rPr>
          <w:color w:val="333333"/>
        </w:rPr>
        <w:t>、时间片轮转</w:t>
      </w:r>
      <w:r>
        <w:rPr>
          <w:rFonts w:ascii="Microsoft Sans Serif" w:eastAsia="Microsoft Sans Serif"/>
          <w:color w:val="333333"/>
        </w:rPr>
        <w:t>C</w:t>
      </w:r>
      <w:r>
        <w:rPr>
          <w:color w:val="333333"/>
        </w:rPr>
        <w:t>、先来先服务</w:t>
      </w:r>
      <w:r>
        <w:rPr>
          <w:rFonts w:ascii="Microsoft Sans Serif" w:eastAsia="Microsoft Sans Serif"/>
          <w:color w:val="333333"/>
        </w:rPr>
        <w:t>D</w:t>
      </w:r>
      <w:r>
        <w:rPr>
          <w:color w:val="333333"/>
        </w:rPr>
        <w:t>、短作业优先</w:t>
      </w:r>
    </w:p>
    <w:p>
      <w:pPr>
        <w:pStyle w:val="3"/>
        <w:spacing w:line="326" w:lineRule="exact"/>
        <w:jc w:val="both"/>
        <w:rPr>
          <w:rFonts w:hint="eastAsia" w:ascii="Microsoft Sans Serif" w:eastAsia="宋体"/>
          <w:lang w:eastAsia="zh-CN"/>
        </w:rPr>
      </w:pPr>
      <w:r>
        <w:rPr>
          <w:rFonts w:hint="eastAsia" w:eastAsia="宋体"/>
          <w:color w:val="333333"/>
          <w:spacing w:val="4"/>
          <w:lang w:eastAsia="zh-CN"/>
        </w:rPr>
        <w:t xml:space="preserve"> </w:t>
      </w:r>
    </w:p>
    <w:p>
      <w:pPr>
        <w:pStyle w:val="8"/>
        <w:numPr>
          <w:ilvl w:val="0"/>
          <w:numId w:val="5"/>
        </w:numPr>
        <w:tabs>
          <w:tab w:val="left" w:pos="499"/>
        </w:tabs>
        <w:spacing w:before="140" w:after="0" w:line="216" w:lineRule="auto"/>
        <w:ind w:left="110" w:right="217" w:firstLine="0"/>
        <w:jc w:val="left"/>
        <w:rPr>
          <w:sz w:val="19"/>
        </w:rPr>
      </w:pPr>
      <w:r>
        <w:rPr>
          <w:color w:val="333333"/>
          <w:sz w:val="19"/>
        </w:rPr>
        <w:t>同一系统中的进程之间既相互依赖又相互制约，如果两个进程同时要用一公用变量，其中一个进程必须</w:t>
      </w:r>
      <w:r>
        <w:rPr>
          <w:color w:val="333333"/>
          <w:spacing w:val="1"/>
          <w:sz w:val="19"/>
        </w:rPr>
        <w:t xml:space="preserve"> </w:t>
      </w:r>
      <w:r>
        <w:rPr>
          <w:color w:val="333333"/>
          <w:w w:val="105"/>
          <w:sz w:val="19"/>
        </w:rPr>
        <w:t>等待，这种关系称为（</w:t>
      </w:r>
    </w:p>
    <w:p>
      <w:pPr>
        <w:pStyle w:val="3"/>
        <w:spacing w:line="308" w:lineRule="exact"/>
      </w:pPr>
      <w:r>
        <w:rPr>
          <w:rFonts w:ascii="Microsoft Sans Serif" w:eastAsia="Microsoft Sans Serif"/>
          <w:color w:val="333333"/>
        </w:rPr>
        <w:t>A</w:t>
      </w:r>
      <w:r>
        <w:rPr>
          <w:color w:val="333333"/>
          <w:spacing w:val="1"/>
        </w:rPr>
        <w:t xml:space="preserve">、同步 </w:t>
      </w:r>
      <w:r>
        <w:rPr>
          <w:rFonts w:ascii="Microsoft Sans Serif" w:eastAsia="Microsoft Sans Serif"/>
          <w:color w:val="333333"/>
        </w:rPr>
        <w:t>B</w:t>
      </w:r>
      <w:r>
        <w:rPr>
          <w:color w:val="333333"/>
          <w:spacing w:val="1"/>
        </w:rPr>
        <w:t xml:space="preserve">、共享 </w:t>
      </w:r>
      <w:r>
        <w:rPr>
          <w:rFonts w:ascii="Microsoft Sans Serif" w:eastAsia="Microsoft Sans Serif"/>
          <w:color w:val="333333"/>
        </w:rPr>
        <w:t>C</w:t>
      </w:r>
      <w:r>
        <w:rPr>
          <w:color w:val="333333"/>
          <w:spacing w:val="1"/>
        </w:rPr>
        <w:t xml:space="preserve">、互斥 </w:t>
      </w:r>
      <w:r>
        <w:rPr>
          <w:rFonts w:ascii="Microsoft Sans Serif" w:eastAsia="Microsoft Sans Serif"/>
          <w:color w:val="333333"/>
        </w:rPr>
        <w:t>D</w:t>
      </w:r>
      <w:r>
        <w:rPr>
          <w:color w:val="333333"/>
        </w:rPr>
        <w:t>、独享</w:t>
      </w:r>
    </w:p>
    <w:p>
      <w:pPr>
        <w:pStyle w:val="3"/>
        <w:rPr>
          <w:rFonts w:hint="eastAsia" w:ascii="Microsoft Sans Serif" w:eastAsia="宋体"/>
          <w:lang w:eastAsia="zh-CN"/>
        </w:rPr>
      </w:pPr>
      <w:r>
        <w:rPr>
          <w:rFonts w:hint="eastAsia" w:eastAsia="宋体"/>
          <w:color w:val="333333"/>
          <w:spacing w:val="1"/>
          <w:lang w:eastAsia="zh-CN"/>
        </w:rPr>
        <w:t xml:space="preserve"> </w:t>
      </w:r>
    </w:p>
    <w:p>
      <w:pPr>
        <w:pStyle w:val="8"/>
        <w:numPr>
          <w:ilvl w:val="0"/>
          <w:numId w:val="5"/>
        </w:numPr>
        <w:tabs>
          <w:tab w:val="left" w:pos="499"/>
        </w:tabs>
        <w:spacing w:before="140" w:after="0" w:line="216" w:lineRule="auto"/>
        <w:ind w:left="110" w:right="2343" w:firstLine="0"/>
        <w:jc w:val="left"/>
        <w:rPr>
          <w:sz w:val="19"/>
        </w:rPr>
      </w:pPr>
      <w:r>
        <w:rPr>
          <w:color w:val="333333"/>
          <w:sz w:val="19"/>
        </w:rPr>
        <w:t>设两个进程共用一个临界资源的互斥信号量</w:t>
      </w:r>
      <w:r>
        <w:rPr>
          <w:rFonts w:ascii="Microsoft Sans Serif" w:eastAsia="Microsoft Sans Serif"/>
          <w:color w:val="333333"/>
          <w:sz w:val="19"/>
        </w:rPr>
        <w:t>mutex</w:t>
      </w:r>
      <w:r>
        <w:rPr>
          <w:color w:val="333333"/>
          <w:sz w:val="19"/>
        </w:rPr>
        <w:t>，当</w:t>
      </w:r>
      <w:r>
        <w:rPr>
          <w:rFonts w:ascii="Microsoft Sans Serif" w:eastAsia="Microsoft Sans Serif"/>
          <w:color w:val="333333"/>
          <w:sz w:val="19"/>
        </w:rPr>
        <w:t>mutex=1</w:t>
      </w:r>
      <w:r>
        <w:rPr>
          <w:color w:val="333333"/>
          <w:sz w:val="19"/>
        </w:rPr>
        <w:t>时表示（）。</w:t>
      </w:r>
      <w:r>
        <w:rPr>
          <w:color w:val="333333"/>
          <w:spacing w:val="89"/>
          <w:sz w:val="19"/>
        </w:rPr>
        <w:t xml:space="preserve"> </w:t>
      </w:r>
      <w:r>
        <w:rPr>
          <w:rFonts w:ascii="Microsoft Sans Serif" w:eastAsia="Microsoft Sans Serif"/>
          <w:color w:val="333333"/>
          <w:w w:val="105"/>
          <w:sz w:val="19"/>
        </w:rPr>
        <w:t>A</w:t>
      </w:r>
      <w:r>
        <w:rPr>
          <w:color w:val="333333"/>
          <w:w w:val="105"/>
          <w:sz w:val="19"/>
        </w:rPr>
        <w:t>、一个进程进入了临界区，另一个进程等待</w:t>
      </w:r>
    </w:p>
    <w:p>
      <w:pPr>
        <w:pStyle w:val="3"/>
        <w:spacing w:line="293" w:lineRule="exact"/>
      </w:pPr>
      <w:r>
        <w:rPr>
          <w:rFonts w:ascii="Microsoft Sans Serif" w:eastAsia="Microsoft Sans Serif"/>
          <w:color w:val="333333"/>
        </w:rPr>
        <w:t>B</w:t>
      </w:r>
      <w:r>
        <w:rPr>
          <w:color w:val="333333"/>
        </w:rPr>
        <w:t>、没有一个进程进入临界区</w:t>
      </w:r>
    </w:p>
    <w:p>
      <w:pPr>
        <w:pStyle w:val="3"/>
        <w:spacing w:before="8" w:line="216" w:lineRule="auto"/>
        <w:ind w:right="7117"/>
      </w:pPr>
      <w:r>
        <w:rPr>
          <w:rFonts w:ascii="Microsoft Sans Serif" w:eastAsia="Microsoft Sans Serif"/>
          <w:color w:val="333333"/>
        </w:rPr>
        <w:t>C</w:t>
      </w:r>
      <w:r>
        <w:rPr>
          <w:color w:val="333333"/>
        </w:rPr>
        <w:t>、两个进程都进入临界区</w:t>
      </w:r>
      <w:r>
        <w:rPr>
          <w:rFonts w:ascii="Microsoft Sans Serif" w:eastAsia="Microsoft Sans Serif"/>
          <w:color w:val="333333"/>
          <w:w w:val="105"/>
        </w:rPr>
        <w:t>D</w:t>
      </w:r>
      <w:r>
        <w:rPr>
          <w:color w:val="333333"/>
          <w:w w:val="105"/>
        </w:rPr>
        <w:t>、两个进程都在等待</w:t>
      </w:r>
    </w:p>
    <w:p>
      <w:pPr>
        <w:pStyle w:val="3"/>
        <w:spacing w:line="325" w:lineRule="exact"/>
        <w:rPr>
          <w:rFonts w:hint="eastAsia" w:ascii="Microsoft Sans Serif" w:eastAsia="宋体"/>
          <w:lang w:eastAsia="zh-CN"/>
        </w:rPr>
      </w:pPr>
      <w:r>
        <w:rPr>
          <w:rFonts w:hint="eastAsia" w:eastAsia="宋体"/>
          <w:color w:val="333333"/>
          <w:spacing w:val="3"/>
          <w:lang w:eastAsia="zh-CN"/>
        </w:rPr>
        <w:t xml:space="preserve"> </w:t>
      </w:r>
    </w:p>
    <w:p>
      <w:pPr>
        <w:pStyle w:val="8"/>
        <w:numPr>
          <w:ilvl w:val="0"/>
          <w:numId w:val="5"/>
        </w:numPr>
        <w:tabs>
          <w:tab w:val="left" w:pos="499"/>
        </w:tabs>
        <w:spacing w:before="115" w:after="0" w:line="333" w:lineRule="exact"/>
        <w:ind w:left="498" w:right="0" w:hanging="389"/>
        <w:jc w:val="left"/>
        <w:rPr>
          <w:sz w:val="19"/>
        </w:rPr>
      </w:pPr>
      <w:r>
        <w:rPr>
          <w:color w:val="333333"/>
          <w:sz w:val="19"/>
        </w:rPr>
        <w:t>从下列关于非虚拟存储器的论叙中，选出一条正确的论叙。（）</w:t>
      </w:r>
    </w:p>
    <w:p>
      <w:pPr>
        <w:pStyle w:val="3"/>
        <w:spacing w:before="18" w:line="206" w:lineRule="auto"/>
        <w:ind w:right="2432"/>
      </w:pPr>
      <w:r>
        <w:rPr>
          <w:rFonts w:ascii="Microsoft Sans Serif" w:eastAsia="Microsoft Sans Serif"/>
          <w:color w:val="333333"/>
        </w:rPr>
        <w:t>A</w:t>
      </w:r>
      <w:r>
        <w:rPr>
          <w:color w:val="333333"/>
        </w:rPr>
        <w:t>、要求作业在运行前，必须全部装入内存，且在运行过程中也必须一直驻留内存</w:t>
      </w:r>
      <w:r>
        <w:rPr>
          <w:color w:val="333333"/>
          <w:spacing w:val="1"/>
        </w:rPr>
        <w:t xml:space="preserve"> </w:t>
      </w:r>
      <w:r>
        <w:rPr>
          <w:rFonts w:ascii="Microsoft Sans Serif" w:eastAsia="Microsoft Sans Serif"/>
          <w:color w:val="333333"/>
        </w:rPr>
        <w:t>B</w:t>
      </w:r>
      <w:r>
        <w:rPr>
          <w:color w:val="333333"/>
        </w:rPr>
        <w:t>、要求作业在运行前，不必全部装入内存，且在运行过程中不必一直驻留内存</w:t>
      </w:r>
    </w:p>
    <w:p>
      <w:pPr>
        <w:pStyle w:val="3"/>
        <w:spacing w:before="3" w:line="216" w:lineRule="auto"/>
        <w:ind w:right="2608"/>
      </w:pPr>
      <w:r>
        <w:rPr>
          <w:rFonts w:ascii="Microsoft Sans Serif" w:eastAsia="Microsoft Sans Serif"/>
          <w:color w:val="333333"/>
        </w:rPr>
        <w:t>C</w:t>
      </w:r>
      <w:r>
        <w:rPr>
          <w:color w:val="333333"/>
        </w:rPr>
        <w:t>、要求作业在运行前，不必全部装入内存，但在运行过程中必须一直驻留内存</w:t>
      </w:r>
      <w:r>
        <w:rPr>
          <w:color w:val="333333"/>
          <w:spacing w:val="1"/>
        </w:rPr>
        <w:t xml:space="preserve"> </w:t>
      </w:r>
      <w:r>
        <w:rPr>
          <w:rFonts w:ascii="Microsoft Sans Serif" w:eastAsia="Microsoft Sans Serif"/>
          <w:color w:val="333333"/>
        </w:rPr>
        <w:t>D</w:t>
      </w:r>
      <w:r>
        <w:rPr>
          <w:color w:val="333333"/>
        </w:rPr>
        <w:t>、要求作业在运行前，必须全部装入内存，且在运行过程中不必一直驻留内存</w:t>
      </w:r>
    </w:p>
    <w:p>
      <w:pPr>
        <w:pStyle w:val="3"/>
        <w:spacing w:line="325" w:lineRule="exact"/>
        <w:rPr>
          <w:rFonts w:hint="eastAsia" w:ascii="Microsoft Sans Serif" w:eastAsia="宋体"/>
          <w:lang w:eastAsia="zh-CN"/>
        </w:rPr>
      </w:pPr>
      <w:r>
        <w:rPr>
          <w:rFonts w:hint="eastAsia" w:eastAsia="宋体"/>
          <w:color w:val="333333"/>
          <w:spacing w:val="3"/>
          <w:lang w:eastAsia="zh-CN"/>
        </w:rPr>
        <w:t xml:space="preserve"> </w:t>
      </w:r>
    </w:p>
    <w:p>
      <w:pPr>
        <w:pStyle w:val="8"/>
        <w:numPr>
          <w:ilvl w:val="0"/>
          <w:numId w:val="5"/>
        </w:numPr>
        <w:tabs>
          <w:tab w:val="left" w:pos="499"/>
        </w:tabs>
        <w:spacing w:before="140" w:after="0" w:line="216" w:lineRule="auto"/>
        <w:ind w:left="110" w:right="2364" w:firstLine="0"/>
        <w:jc w:val="left"/>
        <w:rPr>
          <w:sz w:val="19"/>
        </w:rPr>
      </w:pPr>
      <w:r>
        <w:rPr>
          <w:color w:val="333333"/>
          <w:sz w:val="19"/>
        </w:rPr>
        <w:t>某个操作系统对内存的管理采用页式存储管理方法，所划分的页面大小（）。</w:t>
      </w:r>
      <w:r>
        <w:rPr>
          <w:color w:val="333333"/>
          <w:spacing w:val="1"/>
          <w:sz w:val="19"/>
        </w:rPr>
        <w:t xml:space="preserve"> </w:t>
      </w:r>
      <w:r>
        <w:rPr>
          <w:rFonts w:ascii="Microsoft Sans Serif" w:eastAsia="Microsoft Sans Serif"/>
          <w:color w:val="333333"/>
          <w:w w:val="105"/>
          <w:sz w:val="19"/>
        </w:rPr>
        <w:t>A</w:t>
      </w:r>
      <w:r>
        <w:rPr>
          <w:color w:val="333333"/>
          <w:w w:val="105"/>
          <w:sz w:val="19"/>
        </w:rPr>
        <w:t>、要依据外存和内存的大小而定</w:t>
      </w:r>
    </w:p>
    <w:p>
      <w:pPr>
        <w:pStyle w:val="3"/>
        <w:spacing w:before="11" w:line="206" w:lineRule="auto"/>
        <w:ind w:right="7121"/>
      </w:pPr>
      <w:r>
        <w:rPr>
          <w:rFonts w:ascii="Microsoft Sans Serif" w:eastAsia="Microsoft Sans Serif"/>
          <w:color w:val="333333"/>
        </w:rPr>
        <w:t>B</w:t>
      </w:r>
      <w:r>
        <w:rPr>
          <w:color w:val="333333"/>
        </w:rPr>
        <w:t>、要根据</w:t>
      </w:r>
      <w:r>
        <w:rPr>
          <w:rFonts w:ascii="Microsoft Sans Serif" w:eastAsia="Microsoft Sans Serif"/>
          <w:color w:val="333333"/>
        </w:rPr>
        <w:t>CPU</w:t>
      </w:r>
      <w:r>
        <w:rPr>
          <w:color w:val="333333"/>
        </w:rPr>
        <w:t>的地址结构</w:t>
      </w:r>
      <w:r>
        <w:rPr>
          <w:rFonts w:ascii="Microsoft Sans Serif" w:eastAsia="Microsoft Sans Serif"/>
          <w:color w:val="333333"/>
        </w:rPr>
        <w:t>C</w:t>
      </w:r>
      <w:r>
        <w:rPr>
          <w:color w:val="333333"/>
        </w:rPr>
        <w:t>、必须相同</w:t>
      </w:r>
    </w:p>
    <w:p>
      <w:pPr>
        <w:pStyle w:val="3"/>
        <w:spacing w:line="311" w:lineRule="exact"/>
      </w:pPr>
      <w:r>
        <w:rPr>
          <w:rFonts w:ascii="Microsoft Sans Serif" w:eastAsia="Microsoft Sans Serif"/>
          <w:color w:val="333333"/>
        </w:rPr>
        <w:t>D</w:t>
      </w:r>
      <w:r>
        <w:rPr>
          <w:color w:val="333333"/>
        </w:rPr>
        <w:t>、要根据内存大小而定</w:t>
      </w:r>
    </w:p>
    <w:p>
      <w:pPr>
        <w:pStyle w:val="3"/>
        <w:rPr>
          <w:rFonts w:hint="eastAsia" w:ascii="Microsoft Sans Serif" w:eastAsia="宋体"/>
          <w:lang w:eastAsia="zh-CN"/>
        </w:rPr>
      </w:pPr>
      <w:r>
        <w:rPr>
          <w:rFonts w:hint="eastAsia" w:eastAsia="宋体"/>
          <w:color w:val="333333"/>
          <w:spacing w:val="1"/>
          <w:lang w:eastAsia="zh-CN"/>
        </w:rPr>
        <w:t xml:space="preserve"> </w:t>
      </w:r>
    </w:p>
    <w:p>
      <w:pPr>
        <w:pStyle w:val="8"/>
        <w:numPr>
          <w:ilvl w:val="0"/>
          <w:numId w:val="5"/>
        </w:numPr>
        <w:tabs>
          <w:tab w:val="left" w:pos="499"/>
        </w:tabs>
        <w:spacing w:before="140" w:after="0" w:line="216" w:lineRule="auto"/>
        <w:ind w:left="110" w:right="5487" w:firstLine="0"/>
        <w:jc w:val="left"/>
        <w:rPr>
          <w:sz w:val="19"/>
        </w:rPr>
      </w:pPr>
      <w:r>
        <w:rPr>
          <w:color w:val="333333"/>
          <w:sz w:val="19"/>
        </w:rPr>
        <w:t>与计算机硬件关系最密切的软件是（）。</w:t>
      </w:r>
      <w:r>
        <w:rPr>
          <w:rFonts w:ascii="Microsoft Sans Serif" w:eastAsia="Microsoft Sans Serif"/>
          <w:color w:val="333333"/>
          <w:w w:val="105"/>
          <w:sz w:val="19"/>
        </w:rPr>
        <w:t>A</w:t>
      </w:r>
      <w:r>
        <w:rPr>
          <w:color w:val="333333"/>
          <w:w w:val="105"/>
          <w:sz w:val="19"/>
        </w:rPr>
        <w:t>、编译程序</w:t>
      </w:r>
    </w:p>
    <w:p>
      <w:pPr>
        <w:pStyle w:val="3"/>
        <w:spacing w:line="216" w:lineRule="auto"/>
        <w:ind w:right="7699"/>
      </w:pPr>
      <w:r>
        <w:rPr>
          <w:rFonts w:ascii="Microsoft Sans Serif" w:eastAsia="Microsoft Sans Serif"/>
          <w:color w:val="333333"/>
        </w:rPr>
        <w:t>B</w:t>
      </w:r>
      <w:r>
        <w:rPr>
          <w:color w:val="333333"/>
        </w:rPr>
        <w:t>、数据库管理程序</w:t>
      </w:r>
      <w:r>
        <w:rPr>
          <w:rFonts w:ascii="Microsoft Sans Serif" w:eastAsia="Microsoft Sans Serif"/>
          <w:color w:val="333333"/>
        </w:rPr>
        <w:t>C</w:t>
      </w:r>
      <w:r>
        <w:rPr>
          <w:color w:val="333333"/>
        </w:rPr>
        <w:t>、游戏程序</w:t>
      </w:r>
    </w:p>
    <w:p>
      <w:pPr>
        <w:pStyle w:val="3"/>
        <w:spacing w:line="293" w:lineRule="exact"/>
        <w:rPr>
          <w:rFonts w:ascii="Microsoft Sans Serif" w:eastAsia="Microsoft Sans Serif"/>
        </w:rPr>
      </w:pPr>
      <w:r>
        <w:rPr>
          <w:rFonts w:ascii="Microsoft Sans Serif" w:eastAsia="Microsoft Sans Serif"/>
          <w:color w:val="333333"/>
        </w:rPr>
        <w:t>D</w:t>
      </w:r>
      <w:r>
        <w:rPr>
          <w:color w:val="333333"/>
        </w:rPr>
        <w:t>、</w:t>
      </w:r>
      <w:r>
        <w:rPr>
          <w:rFonts w:ascii="Microsoft Sans Serif" w:eastAsia="Microsoft Sans Serif"/>
          <w:color w:val="333333"/>
        </w:rPr>
        <w:t>oS</w:t>
      </w:r>
    </w:p>
    <w:p>
      <w:pPr>
        <w:pStyle w:val="3"/>
        <w:jc w:val="both"/>
        <w:rPr>
          <w:rFonts w:hint="eastAsia" w:ascii="Microsoft Sans Serif" w:eastAsia="宋体"/>
          <w:lang w:eastAsia="zh-CN"/>
        </w:rPr>
      </w:pPr>
      <w:r>
        <w:rPr>
          <w:rFonts w:hint="eastAsia" w:eastAsia="宋体"/>
          <w:color w:val="333333"/>
          <w:spacing w:val="4"/>
          <w:lang w:eastAsia="zh-CN"/>
        </w:rPr>
        <w:t xml:space="preserve"> </w:t>
      </w:r>
    </w:p>
    <w:p>
      <w:pPr>
        <w:spacing w:after="0"/>
        <w:jc w:val="both"/>
        <w:rPr>
          <w:rFonts w:ascii="Microsoft Sans Serif" w:eastAsia="Microsoft Sans Serif"/>
        </w:rPr>
        <w:sectPr>
          <w:pgSz w:w="12240" w:h="15840"/>
          <w:pgMar w:top="500" w:right="1360" w:bottom="280" w:left="1380" w:header="720" w:footer="720" w:gutter="0"/>
          <w:cols w:space="720" w:num="1"/>
        </w:sectPr>
      </w:pPr>
    </w:p>
    <w:p>
      <w:pPr>
        <w:pStyle w:val="8"/>
        <w:numPr>
          <w:ilvl w:val="0"/>
          <w:numId w:val="5"/>
        </w:numPr>
        <w:tabs>
          <w:tab w:val="left" w:pos="499"/>
        </w:tabs>
        <w:spacing w:before="34" w:after="0" w:line="333" w:lineRule="exact"/>
        <w:ind w:left="498" w:right="0" w:hanging="389"/>
        <w:jc w:val="left"/>
        <w:rPr>
          <w:sz w:val="19"/>
        </w:rPr>
      </w:pPr>
      <w:r>
        <w:rPr>
          <w:color w:val="333333"/>
          <w:sz w:val="19"/>
        </w:rPr>
        <w:t>从资源管理的角度看，进程调度属于（）。</w:t>
      </w:r>
    </w:p>
    <w:p>
      <w:pPr>
        <w:pStyle w:val="3"/>
        <w:tabs>
          <w:tab w:val="left" w:pos="2496"/>
        </w:tabs>
        <w:spacing w:line="315" w:lineRule="exact"/>
      </w:pPr>
      <w:r>
        <w:rPr>
          <w:rFonts w:ascii="Microsoft Sans Serif" w:eastAsia="Microsoft Sans Serif"/>
          <w:color w:val="333333"/>
        </w:rPr>
        <w:t>A</w:t>
      </w:r>
      <w:r>
        <w:rPr>
          <w:color w:val="333333"/>
        </w:rPr>
        <w:t>、</w:t>
      </w:r>
      <w:r>
        <w:rPr>
          <w:rFonts w:ascii="Microsoft Sans Serif" w:eastAsia="Microsoft Sans Serif"/>
          <w:color w:val="333333"/>
        </w:rPr>
        <w:t>I/O</w:t>
      </w:r>
      <w:r>
        <w:rPr>
          <w:color w:val="333333"/>
        </w:rPr>
        <w:t>管理</w:t>
      </w:r>
      <w:r>
        <w:rPr>
          <w:color w:val="333333"/>
          <w:spacing w:val="7"/>
        </w:rPr>
        <w:t xml:space="preserve"> </w:t>
      </w:r>
      <w:r>
        <w:rPr>
          <w:rFonts w:ascii="Microsoft Sans Serif" w:eastAsia="Microsoft Sans Serif"/>
          <w:color w:val="333333"/>
        </w:rPr>
        <w:t>B</w:t>
      </w:r>
      <w:r>
        <w:rPr>
          <w:color w:val="333333"/>
        </w:rPr>
        <w:t>、文件管理</w:t>
      </w:r>
      <w:r>
        <w:rPr>
          <w:color w:val="333333"/>
        </w:rPr>
        <w:tab/>
      </w:r>
      <w:r>
        <w:rPr>
          <w:rFonts w:ascii="Microsoft Sans Serif" w:eastAsia="Microsoft Sans Serif"/>
          <w:color w:val="333333"/>
        </w:rPr>
        <w:t>C</w:t>
      </w:r>
      <w:r>
        <w:rPr>
          <w:color w:val="333333"/>
        </w:rPr>
        <w:t>、处理机管理</w:t>
      </w:r>
      <w:r>
        <w:rPr>
          <w:color w:val="333333"/>
          <w:spacing w:val="18"/>
        </w:rPr>
        <w:t xml:space="preserve"> </w:t>
      </w:r>
      <w:r>
        <w:rPr>
          <w:rFonts w:ascii="Microsoft Sans Serif" w:eastAsia="Microsoft Sans Serif"/>
          <w:color w:val="333333"/>
        </w:rPr>
        <w:t>D</w:t>
      </w:r>
      <w:r>
        <w:rPr>
          <w:color w:val="333333"/>
        </w:rPr>
        <w:t>、存储器管理</w:t>
      </w:r>
    </w:p>
    <w:p>
      <w:pPr>
        <w:pStyle w:val="3"/>
        <w:rPr>
          <w:rFonts w:hint="eastAsia" w:ascii="Microsoft Sans Serif" w:eastAsia="宋体"/>
          <w:lang w:eastAsia="zh-CN"/>
        </w:rPr>
      </w:pPr>
      <w:r>
        <w:rPr>
          <w:rFonts w:hint="eastAsia" w:eastAsia="宋体"/>
          <w:color w:val="333333"/>
          <w:spacing w:val="1"/>
          <w:lang w:eastAsia="zh-CN"/>
        </w:rPr>
        <w:t xml:space="preserve"> </w:t>
      </w:r>
    </w:p>
    <w:p>
      <w:pPr>
        <w:pStyle w:val="8"/>
        <w:numPr>
          <w:ilvl w:val="0"/>
          <w:numId w:val="5"/>
        </w:numPr>
        <w:tabs>
          <w:tab w:val="left" w:pos="499"/>
        </w:tabs>
        <w:spacing w:before="115" w:after="0" w:line="333" w:lineRule="exact"/>
        <w:ind w:left="498" w:right="0" w:hanging="389"/>
        <w:jc w:val="left"/>
        <w:rPr>
          <w:sz w:val="19"/>
        </w:rPr>
      </w:pPr>
      <w:r>
        <w:rPr>
          <w:color w:val="333333"/>
          <w:sz w:val="19"/>
        </w:rPr>
        <w:t>一个进程是（）</w:t>
      </w:r>
    </w:p>
    <w:p>
      <w:pPr>
        <w:pStyle w:val="3"/>
        <w:spacing w:before="18" w:line="206" w:lineRule="auto"/>
        <w:ind w:right="6726"/>
      </w:pPr>
      <w:r>
        <w:rPr>
          <w:rFonts w:ascii="Microsoft Sans Serif" w:eastAsia="Microsoft Sans Serif"/>
          <w:color w:val="333333"/>
        </w:rPr>
        <w:t>A</w:t>
      </w:r>
      <w:r>
        <w:rPr>
          <w:color w:val="333333"/>
        </w:rPr>
        <w:t>、由协处理机执行的一个程序</w:t>
      </w:r>
      <w:r>
        <w:rPr>
          <w:rFonts w:ascii="Microsoft Sans Serif" w:eastAsia="Microsoft Sans Serif"/>
          <w:color w:val="333333"/>
        </w:rPr>
        <w:t>B</w:t>
      </w:r>
      <w:r>
        <w:rPr>
          <w:color w:val="333333"/>
        </w:rPr>
        <w:t>、一个独立的程序</w:t>
      </w:r>
      <w:r>
        <w:rPr>
          <w:rFonts w:ascii="Microsoft Sans Serif" w:eastAsia="Microsoft Sans Serif"/>
          <w:color w:val="333333"/>
        </w:rPr>
        <w:t>+</w:t>
      </w:r>
      <w:r>
        <w:rPr>
          <w:color w:val="333333"/>
        </w:rPr>
        <w:t>数据集</w:t>
      </w:r>
    </w:p>
    <w:p>
      <w:pPr>
        <w:pStyle w:val="3"/>
        <w:spacing w:before="3" w:line="216" w:lineRule="auto"/>
        <w:ind w:right="6554"/>
      </w:pPr>
      <w:r>
        <w:rPr>
          <w:rFonts w:ascii="Microsoft Sans Serif" w:eastAsia="Microsoft Sans Serif"/>
          <w:color w:val="333333"/>
        </w:rPr>
        <w:t>C</w:t>
      </w:r>
      <w:r>
        <w:rPr>
          <w:color w:val="333333"/>
        </w:rPr>
        <w:t>、</w:t>
      </w:r>
      <w:r>
        <w:rPr>
          <w:rFonts w:ascii="Microsoft Sans Serif" w:eastAsia="Microsoft Sans Serif"/>
          <w:color w:val="333333"/>
        </w:rPr>
        <w:t>PCB</w:t>
      </w:r>
      <w:r>
        <w:rPr>
          <w:color w:val="333333"/>
        </w:rPr>
        <w:t>结构与程序和数据的组合</w:t>
      </w:r>
      <w:r>
        <w:rPr>
          <w:rFonts w:ascii="Microsoft Sans Serif" w:eastAsia="Microsoft Sans Serif"/>
          <w:color w:val="333333"/>
        </w:rPr>
        <w:t>D</w:t>
      </w:r>
      <w:r>
        <w:rPr>
          <w:color w:val="333333"/>
        </w:rPr>
        <w:t>、一个独立的程序</w:t>
      </w:r>
    </w:p>
    <w:p>
      <w:pPr>
        <w:pStyle w:val="3"/>
        <w:spacing w:line="325" w:lineRule="exact"/>
        <w:rPr>
          <w:rFonts w:hint="eastAsia" w:ascii="Microsoft Sans Serif" w:eastAsia="宋体"/>
          <w:lang w:eastAsia="zh-CN"/>
        </w:rPr>
      </w:pPr>
      <w:r>
        <w:rPr>
          <w:rFonts w:hint="eastAsia" w:eastAsia="宋体"/>
          <w:color w:val="333333"/>
          <w:spacing w:val="1"/>
          <w:lang w:eastAsia="zh-CN"/>
        </w:rPr>
        <w:t xml:space="preserve"> </w:t>
      </w:r>
    </w:p>
    <w:p>
      <w:pPr>
        <w:pStyle w:val="8"/>
        <w:numPr>
          <w:ilvl w:val="0"/>
          <w:numId w:val="5"/>
        </w:numPr>
        <w:tabs>
          <w:tab w:val="left" w:pos="499"/>
        </w:tabs>
        <w:spacing w:before="140" w:after="0" w:line="216" w:lineRule="auto"/>
        <w:ind w:left="110" w:right="4901" w:firstLine="0"/>
        <w:jc w:val="left"/>
        <w:rPr>
          <w:sz w:val="19"/>
        </w:rPr>
      </w:pPr>
      <w:r>
        <w:rPr>
          <w:color w:val="333333"/>
          <w:sz w:val="19"/>
        </w:rPr>
        <w:t>对进程间互斥的使用临界资源，进程可以（）。</w:t>
      </w:r>
      <w:r>
        <w:rPr>
          <w:rFonts w:ascii="Microsoft Sans Serif" w:eastAsia="Microsoft Sans Serif"/>
          <w:color w:val="333333"/>
          <w:w w:val="105"/>
          <w:sz w:val="19"/>
        </w:rPr>
        <w:t>A</w:t>
      </w:r>
      <w:r>
        <w:rPr>
          <w:color w:val="333333"/>
          <w:w w:val="105"/>
          <w:sz w:val="19"/>
        </w:rPr>
        <w:t>、互斥的进入临界区</w:t>
      </w:r>
    </w:p>
    <w:p>
      <w:pPr>
        <w:pStyle w:val="3"/>
        <w:spacing w:before="11" w:line="206" w:lineRule="auto"/>
        <w:ind w:right="6918"/>
      </w:pPr>
      <w:r>
        <w:rPr>
          <w:rFonts w:ascii="Microsoft Sans Serif" w:eastAsia="Microsoft Sans Serif"/>
          <w:color w:val="333333"/>
        </w:rPr>
        <w:t>B</w:t>
      </w:r>
      <w:r>
        <w:rPr>
          <w:color w:val="333333"/>
        </w:rPr>
        <w:t>、互斥的进入各自的临界区</w:t>
      </w:r>
      <w:r>
        <w:rPr>
          <w:rFonts w:ascii="Microsoft Sans Serif" w:eastAsia="Microsoft Sans Serif"/>
          <w:color w:val="333333"/>
          <w:w w:val="105"/>
        </w:rPr>
        <w:t>C</w:t>
      </w:r>
      <w:r>
        <w:rPr>
          <w:color w:val="333333"/>
          <w:w w:val="105"/>
        </w:rPr>
        <w:t>、互斥的进入同一临界区</w:t>
      </w:r>
    </w:p>
    <w:p>
      <w:pPr>
        <w:pStyle w:val="3"/>
        <w:spacing w:line="311" w:lineRule="exact"/>
      </w:pPr>
      <w:r>
        <w:rPr>
          <w:rFonts w:ascii="Microsoft Sans Serif" w:eastAsia="Microsoft Sans Serif"/>
          <w:color w:val="333333"/>
        </w:rPr>
        <w:t>D</w:t>
      </w:r>
      <w:r>
        <w:rPr>
          <w:color w:val="333333"/>
        </w:rPr>
        <w:t>、互斥的进入各自的同类资源临界区</w:t>
      </w:r>
    </w:p>
    <w:p>
      <w:pPr>
        <w:pStyle w:val="3"/>
        <w:rPr>
          <w:rFonts w:hint="eastAsia" w:ascii="Microsoft Sans Serif" w:eastAsia="宋体"/>
          <w:lang w:eastAsia="zh-CN"/>
        </w:rPr>
      </w:pPr>
      <w:r>
        <w:rPr>
          <w:rFonts w:hint="eastAsia" w:eastAsia="宋体"/>
          <w:color w:val="333333"/>
          <w:spacing w:val="4"/>
          <w:lang w:eastAsia="zh-CN"/>
        </w:rPr>
        <w:t xml:space="preserve"> </w:t>
      </w:r>
    </w:p>
    <w:p>
      <w:pPr>
        <w:pStyle w:val="8"/>
        <w:numPr>
          <w:ilvl w:val="0"/>
          <w:numId w:val="5"/>
        </w:numPr>
        <w:tabs>
          <w:tab w:val="left" w:pos="499"/>
        </w:tabs>
        <w:spacing w:before="115" w:after="0" w:line="333" w:lineRule="exact"/>
        <w:ind w:left="498" w:right="0" w:hanging="389"/>
        <w:jc w:val="left"/>
        <w:rPr>
          <w:sz w:val="19"/>
        </w:rPr>
      </w:pPr>
      <w:r>
        <w:rPr>
          <w:color w:val="333333"/>
          <w:sz w:val="19"/>
        </w:rPr>
        <w:t>为了照顾紧迫型作业，应采用（）。</w:t>
      </w:r>
    </w:p>
    <w:p>
      <w:pPr>
        <w:pStyle w:val="3"/>
        <w:spacing w:line="315" w:lineRule="exact"/>
      </w:pPr>
      <w:r>
        <w:rPr>
          <w:rFonts w:ascii="Microsoft Sans Serif" w:eastAsia="Microsoft Sans Serif"/>
          <w:color w:val="333333"/>
        </w:rPr>
        <w:t>A</w:t>
      </w:r>
      <w:r>
        <w:rPr>
          <w:color w:val="333333"/>
          <w:spacing w:val="3"/>
        </w:rPr>
        <w:t xml:space="preserve">、先来先服务调度算法 </w:t>
      </w:r>
      <w:r>
        <w:rPr>
          <w:rFonts w:ascii="Microsoft Sans Serif" w:eastAsia="Microsoft Sans Serif"/>
          <w:color w:val="333333"/>
        </w:rPr>
        <w:t>B</w:t>
      </w:r>
      <w:r>
        <w:rPr>
          <w:color w:val="333333"/>
          <w:spacing w:val="3"/>
        </w:rPr>
        <w:t xml:space="preserve">、短作业优先调度算法 </w:t>
      </w:r>
      <w:r>
        <w:rPr>
          <w:rFonts w:ascii="Microsoft Sans Serif" w:eastAsia="Microsoft Sans Serif"/>
          <w:color w:val="333333"/>
        </w:rPr>
        <w:t>C</w:t>
      </w:r>
      <w:r>
        <w:rPr>
          <w:color w:val="333333"/>
          <w:spacing w:val="3"/>
        </w:rPr>
        <w:t xml:space="preserve">、时间片轮转调度算法 </w:t>
      </w:r>
      <w:r>
        <w:rPr>
          <w:rFonts w:ascii="Microsoft Sans Serif" w:eastAsia="Microsoft Sans Serif"/>
          <w:color w:val="333333"/>
        </w:rPr>
        <w:t>D</w:t>
      </w:r>
      <w:r>
        <w:rPr>
          <w:color w:val="333333"/>
        </w:rPr>
        <w:t>、优先权调度算法</w:t>
      </w:r>
    </w:p>
    <w:p>
      <w:pPr>
        <w:pStyle w:val="3"/>
        <w:rPr>
          <w:rFonts w:hint="eastAsia" w:ascii="Microsoft Sans Serif" w:eastAsia="宋体"/>
          <w:lang w:eastAsia="zh-CN"/>
        </w:rPr>
      </w:pPr>
      <w:r>
        <w:rPr>
          <w:rFonts w:hint="eastAsia" w:eastAsia="宋体"/>
          <w:color w:val="333333"/>
          <w:spacing w:val="4"/>
          <w:lang w:eastAsia="zh-CN"/>
        </w:rPr>
        <w:t xml:space="preserve"> </w:t>
      </w:r>
    </w:p>
    <w:p>
      <w:pPr>
        <w:pStyle w:val="8"/>
        <w:numPr>
          <w:ilvl w:val="0"/>
          <w:numId w:val="5"/>
        </w:numPr>
        <w:tabs>
          <w:tab w:val="left" w:pos="499"/>
        </w:tabs>
        <w:spacing w:before="140" w:after="0" w:line="216" w:lineRule="auto"/>
        <w:ind w:left="110" w:right="3730" w:firstLine="0"/>
        <w:jc w:val="left"/>
        <w:rPr>
          <w:sz w:val="19"/>
        </w:rPr>
      </w:pPr>
      <w:r>
        <w:rPr>
          <w:color w:val="333333"/>
          <w:sz w:val="19"/>
        </w:rPr>
        <w:t>在请求分页管理中，已修改过的页面再次装入时应来自（）。</w:t>
      </w:r>
      <w:r>
        <w:rPr>
          <w:color w:val="333333"/>
          <w:spacing w:val="1"/>
          <w:sz w:val="19"/>
        </w:rPr>
        <w:t xml:space="preserve"> </w:t>
      </w:r>
      <w:r>
        <w:rPr>
          <w:rFonts w:ascii="Microsoft Sans Serif" w:eastAsia="Microsoft Sans Serif"/>
          <w:color w:val="333333"/>
          <w:sz w:val="19"/>
        </w:rPr>
        <w:t>A</w:t>
      </w:r>
      <w:r>
        <w:rPr>
          <w:color w:val="333333"/>
          <w:sz w:val="19"/>
        </w:rPr>
        <w:t xml:space="preserve">、磁盘文件区 </w:t>
      </w:r>
      <w:r>
        <w:rPr>
          <w:rFonts w:ascii="Microsoft Sans Serif" w:eastAsia="Microsoft Sans Serif"/>
          <w:color w:val="333333"/>
          <w:sz w:val="19"/>
        </w:rPr>
        <w:t>B</w:t>
      </w:r>
      <w:r>
        <w:rPr>
          <w:color w:val="333333"/>
          <w:sz w:val="19"/>
        </w:rPr>
        <w:t xml:space="preserve">、磁盘对换区 </w:t>
      </w:r>
      <w:r>
        <w:rPr>
          <w:rFonts w:ascii="Microsoft Sans Serif" w:eastAsia="Microsoft Sans Serif"/>
          <w:color w:val="333333"/>
          <w:sz w:val="19"/>
        </w:rPr>
        <w:t>C</w:t>
      </w:r>
      <w:r>
        <w:rPr>
          <w:color w:val="333333"/>
          <w:sz w:val="19"/>
        </w:rPr>
        <w:t xml:space="preserve">、后备作业区 </w:t>
      </w:r>
      <w:r>
        <w:rPr>
          <w:rFonts w:ascii="Microsoft Sans Serif" w:eastAsia="Microsoft Sans Serif"/>
          <w:color w:val="333333"/>
          <w:sz w:val="19"/>
        </w:rPr>
        <w:t>D</w:t>
      </w:r>
      <w:r>
        <w:rPr>
          <w:color w:val="333333"/>
          <w:sz w:val="19"/>
        </w:rPr>
        <w:t>、</w:t>
      </w:r>
      <w:r>
        <w:rPr>
          <w:rFonts w:ascii="Microsoft Sans Serif" w:eastAsia="Microsoft Sans Serif"/>
          <w:color w:val="333333"/>
          <w:sz w:val="19"/>
        </w:rPr>
        <w:t>I/0</w:t>
      </w:r>
      <w:r>
        <w:rPr>
          <w:color w:val="333333"/>
          <w:sz w:val="19"/>
        </w:rPr>
        <w:t>缓冲区</w:t>
      </w:r>
    </w:p>
    <w:p>
      <w:pPr>
        <w:pStyle w:val="3"/>
        <w:spacing w:line="325" w:lineRule="exact"/>
        <w:rPr>
          <w:rFonts w:hint="eastAsia" w:ascii="Microsoft Sans Serif" w:eastAsia="宋体"/>
          <w:lang w:eastAsia="zh-CN"/>
        </w:rPr>
      </w:pPr>
      <w:r>
        <w:rPr>
          <w:rFonts w:hint="eastAsia" w:eastAsia="宋体"/>
          <w:color w:val="333333"/>
          <w:spacing w:val="3"/>
          <w:lang w:eastAsia="zh-CN"/>
        </w:rPr>
        <w:t xml:space="preserve"> </w:t>
      </w:r>
    </w:p>
    <w:p>
      <w:pPr>
        <w:pStyle w:val="8"/>
        <w:numPr>
          <w:ilvl w:val="0"/>
          <w:numId w:val="5"/>
        </w:numPr>
        <w:tabs>
          <w:tab w:val="left" w:pos="499"/>
        </w:tabs>
        <w:spacing w:before="115" w:after="0" w:line="325" w:lineRule="exact"/>
        <w:ind w:left="498" w:right="0" w:hanging="389"/>
        <w:jc w:val="left"/>
        <w:rPr>
          <w:sz w:val="19"/>
        </w:rPr>
      </w:pPr>
      <w:r>
        <w:rPr>
          <w:color w:val="333333"/>
          <w:sz w:val="19"/>
        </w:rPr>
        <w:t>下面（）内存管理方法不能实现虚存？</w:t>
      </w:r>
    </w:p>
    <w:p>
      <w:pPr>
        <w:pStyle w:val="3"/>
        <w:spacing w:line="308" w:lineRule="exact"/>
      </w:pPr>
      <w:r>
        <w:rPr>
          <w:rFonts w:ascii="Microsoft Sans Serif" w:eastAsia="Microsoft Sans Serif"/>
          <w:color w:val="333333"/>
        </w:rPr>
        <w:t>A</w:t>
      </w:r>
      <w:r>
        <w:rPr>
          <w:color w:val="333333"/>
          <w:spacing w:val="3"/>
        </w:rPr>
        <w:t xml:space="preserve">、动态页式管理 </w:t>
      </w:r>
      <w:r>
        <w:rPr>
          <w:rFonts w:ascii="Microsoft Sans Serif" w:eastAsia="Microsoft Sans Serif"/>
          <w:color w:val="333333"/>
        </w:rPr>
        <w:t>B</w:t>
      </w:r>
      <w:r>
        <w:rPr>
          <w:color w:val="333333"/>
          <w:spacing w:val="3"/>
        </w:rPr>
        <w:t xml:space="preserve">、静态页式管理 </w:t>
      </w:r>
      <w:r>
        <w:rPr>
          <w:rFonts w:ascii="Microsoft Sans Serif" w:eastAsia="Microsoft Sans Serif"/>
          <w:color w:val="333333"/>
        </w:rPr>
        <w:t>C</w:t>
      </w:r>
      <w:r>
        <w:rPr>
          <w:color w:val="333333"/>
          <w:spacing w:val="3"/>
        </w:rPr>
        <w:t xml:space="preserve">、分段存储管理 </w:t>
      </w:r>
      <w:r>
        <w:rPr>
          <w:rFonts w:ascii="Microsoft Sans Serif" w:eastAsia="Microsoft Sans Serif"/>
          <w:color w:val="333333"/>
        </w:rPr>
        <w:t>D</w:t>
      </w:r>
      <w:r>
        <w:rPr>
          <w:color w:val="333333"/>
        </w:rPr>
        <w:t>、段页式存储管理</w:t>
      </w:r>
    </w:p>
    <w:p>
      <w:pPr>
        <w:pStyle w:val="3"/>
        <w:rPr>
          <w:rFonts w:hint="eastAsia" w:ascii="Microsoft Sans Serif" w:eastAsia="宋体"/>
          <w:lang w:eastAsia="zh-CN"/>
        </w:rPr>
      </w:pPr>
      <w:r>
        <w:rPr>
          <w:rFonts w:hint="eastAsia" w:eastAsia="宋体"/>
          <w:color w:val="333333"/>
          <w:spacing w:val="3"/>
          <w:lang w:eastAsia="zh-CN"/>
        </w:rPr>
        <w:t xml:space="preserve"> </w:t>
      </w:r>
    </w:p>
    <w:p>
      <w:pPr>
        <w:pStyle w:val="8"/>
        <w:numPr>
          <w:ilvl w:val="0"/>
          <w:numId w:val="5"/>
        </w:numPr>
        <w:tabs>
          <w:tab w:val="left" w:pos="499"/>
        </w:tabs>
        <w:spacing w:before="141" w:after="0" w:line="216" w:lineRule="auto"/>
        <w:ind w:left="110" w:right="3145" w:firstLine="0"/>
        <w:jc w:val="left"/>
        <w:rPr>
          <w:sz w:val="19"/>
        </w:rPr>
      </w:pPr>
      <w:r>
        <w:rPr>
          <w:color w:val="333333"/>
          <w:sz w:val="19"/>
        </w:rPr>
        <w:t>在请求页式存储管理中，若页面尺寸变小，则缺页中断的次数（）。</w:t>
      </w:r>
      <w:r>
        <w:rPr>
          <w:color w:val="333333"/>
          <w:spacing w:val="1"/>
          <w:sz w:val="19"/>
        </w:rPr>
        <w:t xml:space="preserve"> </w:t>
      </w:r>
      <w:r>
        <w:rPr>
          <w:rFonts w:ascii="Microsoft Sans Serif" w:eastAsia="Microsoft Sans Serif"/>
          <w:color w:val="333333"/>
          <w:w w:val="105"/>
          <w:sz w:val="19"/>
        </w:rPr>
        <w:t>A</w:t>
      </w:r>
      <w:r>
        <w:rPr>
          <w:color w:val="333333"/>
          <w:spacing w:val="-3"/>
          <w:w w:val="105"/>
          <w:sz w:val="19"/>
        </w:rPr>
        <w:t xml:space="preserve">、减少 </w:t>
      </w:r>
      <w:r>
        <w:rPr>
          <w:rFonts w:ascii="Microsoft Sans Serif" w:eastAsia="Microsoft Sans Serif"/>
          <w:color w:val="333333"/>
          <w:w w:val="105"/>
          <w:sz w:val="19"/>
        </w:rPr>
        <w:t>B</w:t>
      </w:r>
      <w:r>
        <w:rPr>
          <w:color w:val="333333"/>
          <w:spacing w:val="-3"/>
          <w:w w:val="105"/>
          <w:sz w:val="19"/>
        </w:rPr>
        <w:t xml:space="preserve">、增加 </w:t>
      </w:r>
      <w:r>
        <w:rPr>
          <w:rFonts w:ascii="Microsoft Sans Serif" w:eastAsia="Microsoft Sans Serif"/>
          <w:color w:val="333333"/>
          <w:w w:val="105"/>
          <w:sz w:val="19"/>
        </w:rPr>
        <w:t>C</w:t>
      </w:r>
      <w:r>
        <w:rPr>
          <w:color w:val="333333"/>
          <w:w w:val="105"/>
          <w:sz w:val="19"/>
        </w:rPr>
        <w:t>、无影响</w:t>
      </w:r>
    </w:p>
    <w:p>
      <w:pPr>
        <w:pStyle w:val="3"/>
        <w:spacing w:line="308" w:lineRule="exact"/>
      </w:pPr>
      <w:r>
        <w:rPr>
          <w:rFonts w:ascii="Microsoft Sans Serif" w:eastAsia="Microsoft Sans Serif"/>
          <w:color w:val="333333"/>
        </w:rPr>
        <w:t>D</w:t>
      </w:r>
      <w:r>
        <w:rPr>
          <w:color w:val="333333"/>
        </w:rPr>
        <w:t>、可能增加也可能减少</w:t>
      </w:r>
    </w:p>
    <w:p>
      <w:pPr>
        <w:pStyle w:val="3"/>
        <w:rPr>
          <w:rFonts w:hint="eastAsia" w:ascii="Microsoft Sans Serif" w:eastAsia="宋体"/>
          <w:lang w:eastAsia="zh-CN"/>
        </w:rPr>
      </w:pPr>
      <w:r>
        <w:rPr>
          <w:rFonts w:hint="eastAsia" w:eastAsia="宋体"/>
          <w:color w:val="333333"/>
          <w:spacing w:val="4"/>
          <w:lang w:eastAsia="zh-CN"/>
        </w:rPr>
        <w:t xml:space="preserve"> </w:t>
      </w:r>
    </w:p>
    <w:p>
      <w:pPr>
        <w:pStyle w:val="8"/>
        <w:numPr>
          <w:ilvl w:val="0"/>
          <w:numId w:val="5"/>
        </w:numPr>
        <w:tabs>
          <w:tab w:val="left" w:pos="499"/>
        </w:tabs>
        <w:spacing w:before="140" w:after="0" w:line="216" w:lineRule="auto"/>
        <w:ind w:left="110" w:right="6463" w:firstLine="0"/>
        <w:jc w:val="left"/>
        <w:rPr>
          <w:sz w:val="19"/>
        </w:rPr>
      </w:pPr>
      <w:r>
        <w:rPr>
          <w:color w:val="333333"/>
          <w:sz w:val="19"/>
        </w:rPr>
        <w:t>文件系统中用（）管理文件。</w:t>
      </w:r>
      <w:r>
        <w:rPr>
          <w:rFonts w:ascii="Microsoft Sans Serif" w:eastAsia="Microsoft Sans Serif"/>
          <w:color w:val="333333"/>
          <w:w w:val="105"/>
          <w:sz w:val="19"/>
        </w:rPr>
        <w:t>A</w:t>
      </w:r>
      <w:r>
        <w:rPr>
          <w:color w:val="333333"/>
          <w:w w:val="105"/>
          <w:sz w:val="19"/>
        </w:rPr>
        <w:t>、堆栈结构</w:t>
      </w:r>
    </w:p>
    <w:p>
      <w:pPr>
        <w:pStyle w:val="3"/>
        <w:spacing w:before="5" w:line="211" w:lineRule="auto"/>
        <w:ind w:right="8659"/>
        <w:jc w:val="both"/>
      </w:pPr>
      <w:r>
        <w:rPr>
          <w:rFonts w:ascii="Microsoft Sans Serif" w:eastAsia="Microsoft Sans Serif"/>
          <w:color w:val="333333"/>
        </w:rPr>
        <w:t>B</w:t>
      </w:r>
      <w:r>
        <w:rPr>
          <w:color w:val="333333"/>
        </w:rPr>
        <w:t>、指针</w:t>
      </w:r>
      <w:r>
        <w:rPr>
          <w:rFonts w:ascii="Microsoft Sans Serif" w:eastAsia="Microsoft Sans Serif"/>
          <w:color w:val="333333"/>
        </w:rPr>
        <w:t>C</w:t>
      </w:r>
      <w:r>
        <w:rPr>
          <w:color w:val="333333"/>
        </w:rPr>
        <w:t>、页表</w:t>
      </w:r>
      <w:r>
        <w:rPr>
          <w:rFonts w:ascii="Microsoft Sans Serif" w:eastAsia="Microsoft Sans Serif"/>
          <w:color w:val="333333"/>
        </w:rPr>
        <w:t>D</w:t>
      </w:r>
      <w:r>
        <w:rPr>
          <w:color w:val="333333"/>
        </w:rPr>
        <w:t>、目录</w:t>
      </w:r>
    </w:p>
    <w:p>
      <w:pPr>
        <w:pStyle w:val="3"/>
        <w:spacing w:line="326" w:lineRule="exact"/>
        <w:rPr>
          <w:rFonts w:hint="eastAsia" w:ascii="Microsoft Sans Serif" w:eastAsia="宋体"/>
          <w:lang w:eastAsia="zh-CN"/>
        </w:rPr>
      </w:pPr>
      <w:r>
        <w:rPr>
          <w:rFonts w:hint="eastAsia" w:eastAsia="宋体"/>
          <w:color w:val="333333"/>
          <w:spacing w:val="4"/>
          <w:lang w:eastAsia="zh-CN"/>
        </w:rPr>
        <w:t xml:space="preserve"> </w:t>
      </w:r>
    </w:p>
    <w:p>
      <w:pPr>
        <w:pStyle w:val="8"/>
        <w:numPr>
          <w:ilvl w:val="0"/>
          <w:numId w:val="5"/>
        </w:numPr>
        <w:tabs>
          <w:tab w:val="left" w:pos="499"/>
        </w:tabs>
        <w:spacing w:before="140" w:after="0" w:line="216" w:lineRule="auto"/>
        <w:ind w:left="110" w:right="217" w:firstLine="0"/>
        <w:jc w:val="left"/>
        <w:rPr>
          <w:sz w:val="19"/>
        </w:rPr>
      </w:pPr>
      <w:r>
        <w:rPr>
          <w:color w:val="333333"/>
          <w:sz w:val="19"/>
        </w:rPr>
        <w:t>在可变式分区分配方案中，某一作业完成后，系统收回其主存空间，并与相邻空闲区合并，为此需修改</w:t>
      </w:r>
      <w:r>
        <w:rPr>
          <w:color w:val="333333"/>
          <w:spacing w:val="1"/>
          <w:sz w:val="19"/>
        </w:rPr>
        <w:t xml:space="preserve"> </w:t>
      </w:r>
      <w:r>
        <w:rPr>
          <w:color w:val="333333"/>
          <w:w w:val="105"/>
          <w:sz w:val="19"/>
        </w:rPr>
        <w:t>空闲区表，造成空闲区数减</w:t>
      </w:r>
      <w:r>
        <w:rPr>
          <w:rFonts w:ascii="Microsoft Sans Serif" w:eastAsia="Microsoft Sans Serif"/>
          <w:color w:val="333333"/>
          <w:w w:val="105"/>
          <w:sz w:val="19"/>
        </w:rPr>
        <w:t>2</w:t>
      </w:r>
      <w:r>
        <w:rPr>
          <w:color w:val="333333"/>
          <w:w w:val="105"/>
          <w:sz w:val="19"/>
        </w:rPr>
        <w:t>的情况是（）。</w:t>
      </w:r>
    </w:p>
    <w:p>
      <w:pPr>
        <w:pStyle w:val="3"/>
        <w:spacing w:before="3" w:line="213" w:lineRule="auto"/>
        <w:ind w:right="6317"/>
        <w:jc w:val="both"/>
      </w:pPr>
      <w:r>
        <w:rPr>
          <w:rFonts w:ascii="Microsoft Sans Serif" w:eastAsia="Microsoft Sans Serif"/>
          <w:color w:val="333333"/>
        </w:rPr>
        <w:t>A</w:t>
      </w:r>
      <w:r>
        <w:rPr>
          <w:color w:val="333333"/>
        </w:rPr>
        <w:t>、无上邻空闲区，也无下邻空闲区</w:t>
      </w:r>
      <w:r>
        <w:rPr>
          <w:rFonts w:ascii="Microsoft Sans Serif" w:eastAsia="Microsoft Sans Serif"/>
          <w:color w:val="333333"/>
        </w:rPr>
        <w:t>B</w:t>
      </w:r>
      <w:r>
        <w:rPr>
          <w:color w:val="333333"/>
        </w:rPr>
        <w:t>、有上邻空闲区，但无下邻空闲区</w:t>
      </w:r>
      <w:r>
        <w:rPr>
          <w:rFonts w:ascii="Microsoft Sans Serif" w:eastAsia="Microsoft Sans Serif"/>
          <w:color w:val="333333"/>
        </w:rPr>
        <w:t>C</w:t>
      </w:r>
      <w:r>
        <w:rPr>
          <w:color w:val="333333"/>
        </w:rPr>
        <w:t>、有下邻空闲区，但无上邻空闲区</w:t>
      </w:r>
      <w:r>
        <w:rPr>
          <w:rFonts w:ascii="Microsoft Sans Serif" w:eastAsia="Microsoft Sans Serif"/>
          <w:color w:val="333333"/>
        </w:rPr>
        <w:t>D</w:t>
      </w:r>
      <w:r>
        <w:rPr>
          <w:color w:val="333333"/>
        </w:rPr>
        <w:t>、有上邻空闲区，也有下邻空闲区</w:t>
      </w:r>
    </w:p>
    <w:p>
      <w:pPr>
        <w:pStyle w:val="3"/>
        <w:spacing w:line="322" w:lineRule="exact"/>
        <w:jc w:val="both"/>
        <w:rPr>
          <w:rFonts w:hint="eastAsia" w:ascii="Microsoft Sans Serif" w:eastAsia="宋体"/>
          <w:lang w:eastAsia="zh-CN"/>
        </w:rPr>
      </w:pPr>
      <w:r>
        <w:rPr>
          <w:rFonts w:hint="eastAsia" w:eastAsia="宋体"/>
          <w:color w:val="333333"/>
          <w:spacing w:val="4"/>
          <w:lang w:eastAsia="zh-CN"/>
        </w:rPr>
        <w:t xml:space="preserve"> </w:t>
      </w:r>
    </w:p>
    <w:p>
      <w:pPr>
        <w:spacing w:after="0" w:line="322" w:lineRule="exact"/>
        <w:jc w:val="both"/>
        <w:rPr>
          <w:rFonts w:ascii="Microsoft Sans Serif" w:eastAsia="Microsoft Sans Serif"/>
        </w:rPr>
        <w:sectPr>
          <w:pgSz w:w="12240" w:h="15840"/>
          <w:pgMar w:top="500" w:right="1360" w:bottom="280" w:left="1380" w:header="720" w:footer="720" w:gutter="0"/>
          <w:cols w:space="720" w:num="1"/>
        </w:sectPr>
      </w:pPr>
    </w:p>
    <w:p>
      <w:pPr>
        <w:pStyle w:val="8"/>
        <w:numPr>
          <w:ilvl w:val="0"/>
          <w:numId w:val="5"/>
        </w:numPr>
        <w:tabs>
          <w:tab w:val="left" w:pos="499"/>
        </w:tabs>
        <w:spacing w:before="59" w:after="0" w:line="216" w:lineRule="auto"/>
        <w:ind w:left="110" w:right="253" w:firstLine="0"/>
        <w:jc w:val="left"/>
        <w:rPr>
          <w:sz w:val="19"/>
        </w:rPr>
      </w:pPr>
      <w:r>
        <w:rPr>
          <w:color w:val="333333"/>
          <w:sz w:val="19"/>
        </w:rPr>
        <w:t>在单</w:t>
      </w:r>
      <w:r>
        <w:rPr>
          <w:rFonts w:ascii="Microsoft Sans Serif" w:eastAsia="Microsoft Sans Serif"/>
          <w:color w:val="333333"/>
          <w:sz w:val="19"/>
        </w:rPr>
        <w:t>CPU</w:t>
      </w:r>
      <w:r>
        <w:rPr>
          <w:color w:val="333333"/>
          <w:sz w:val="19"/>
        </w:rPr>
        <w:t>的多进程系统中，进程切换时，什么时候占用</w:t>
      </w:r>
      <w:r>
        <w:rPr>
          <w:rFonts w:ascii="Microsoft Sans Serif" w:eastAsia="Microsoft Sans Serif"/>
          <w:color w:val="333333"/>
          <w:sz w:val="19"/>
        </w:rPr>
        <w:t>CPU</w:t>
      </w:r>
      <w:r>
        <w:rPr>
          <w:color w:val="333333"/>
          <w:sz w:val="19"/>
        </w:rPr>
        <w:t>以及占用多长时间取决于（）</w:t>
      </w:r>
      <w:r>
        <w:rPr>
          <w:color w:val="333333"/>
          <w:spacing w:val="24"/>
          <w:sz w:val="19"/>
        </w:rPr>
        <w:t xml:space="preserve">。 </w:t>
      </w:r>
      <w:r>
        <w:rPr>
          <w:rFonts w:ascii="Microsoft Sans Serif" w:eastAsia="Microsoft Sans Serif"/>
          <w:color w:val="333333"/>
          <w:sz w:val="19"/>
        </w:rPr>
        <w:t>A</w:t>
      </w:r>
      <w:r>
        <w:rPr>
          <w:color w:val="333333"/>
          <w:sz w:val="19"/>
        </w:rPr>
        <w:t>、进程相应程序段的长度</w:t>
      </w:r>
    </w:p>
    <w:p>
      <w:pPr>
        <w:pStyle w:val="3"/>
        <w:spacing w:before="10" w:line="206" w:lineRule="auto"/>
        <w:ind w:right="6528"/>
      </w:pPr>
      <w:r>
        <w:rPr>
          <w:rFonts w:ascii="Microsoft Sans Serif" w:eastAsia="Microsoft Sans Serif"/>
          <w:color w:val="333333"/>
        </w:rPr>
        <w:t>B</w:t>
      </w:r>
      <w:r>
        <w:rPr>
          <w:color w:val="333333"/>
        </w:rPr>
        <w:t>、进程总共需要运行时间的多少</w:t>
      </w:r>
      <w:r>
        <w:rPr>
          <w:rFonts w:ascii="Microsoft Sans Serif" w:eastAsia="Microsoft Sans Serif"/>
          <w:color w:val="333333"/>
          <w:w w:val="105"/>
        </w:rPr>
        <w:t>C</w:t>
      </w:r>
      <w:r>
        <w:rPr>
          <w:color w:val="333333"/>
          <w:w w:val="105"/>
        </w:rPr>
        <w:t>、进程自身和进程调度策略</w:t>
      </w:r>
    </w:p>
    <w:p>
      <w:pPr>
        <w:pStyle w:val="3"/>
        <w:spacing w:line="311" w:lineRule="exact"/>
      </w:pPr>
      <w:r>
        <w:rPr>
          <w:rFonts w:ascii="Microsoft Sans Serif" w:eastAsia="Microsoft Sans Serif"/>
          <w:color w:val="333333"/>
          <w:w w:val="105"/>
        </w:rPr>
        <w:t>D</w:t>
      </w:r>
      <w:r>
        <w:rPr>
          <w:color w:val="333333"/>
          <w:w w:val="105"/>
        </w:rPr>
        <w:t>、进程完成什么功能</w:t>
      </w:r>
    </w:p>
    <w:p>
      <w:pPr>
        <w:pStyle w:val="3"/>
        <w:rPr>
          <w:rFonts w:ascii="Microsoft Sans Serif" w:eastAsia="Microsoft Sans Serif"/>
        </w:rPr>
      </w:pPr>
      <w:r>
        <w:rPr>
          <w:color w:val="333333"/>
        </w:rPr>
        <w:t>（参考答案）</w:t>
      </w:r>
      <w:r>
        <w:rPr>
          <w:color w:val="333333"/>
          <w:spacing w:val="1"/>
        </w:rPr>
        <w:t xml:space="preserve"> </w:t>
      </w:r>
      <w:r>
        <w:rPr>
          <w:rFonts w:ascii="Microsoft Sans Serif" w:eastAsia="Microsoft Sans Serif"/>
          <w:color w:val="333333"/>
        </w:rPr>
        <w:t>C</w:t>
      </w:r>
    </w:p>
    <w:p>
      <w:pPr>
        <w:pStyle w:val="8"/>
        <w:numPr>
          <w:ilvl w:val="0"/>
          <w:numId w:val="5"/>
        </w:numPr>
        <w:tabs>
          <w:tab w:val="left" w:pos="499"/>
        </w:tabs>
        <w:spacing w:before="141" w:after="0" w:line="216" w:lineRule="auto"/>
        <w:ind w:left="110" w:right="4198" w:firstLine="0"/>
        <w:jc w:val="left"/>
        <w:rPr>
          <w:sz w:val="19"/>
        </w:rPr>
      </w:pPr>
      <w:r>
        <w:rPr>
          <w:color w:val="333333"/>
          <w:sz w:val="19"/>
        </w:rPr>
        <w:t>若进程</w:t>
      </w:r>
      <w:r>
        <w:rPr>
          <w:rFonts w:ascii="Microsoft Sans Serif" w:eastAsia="Microsoft Sans Serif"/>
          <w:color w:val="333333"/>
          <w:sz w:val="19"/>
        </w:rPr>
        <w:t>P</w:t>
      </w:r>
      <w:r>
        <w:rPr>
          <w:color w:val="333333"/>
          <w:sz w:val="19"/>
        </w:rPr>
        <w:t>一旦被唤醒就能够投入运行，系统可能为（）。</w:t>
      </w:r>
      <w:r>
        <w:rPr>
          <w:rFonts w:ascii="Microsoft Sans Serif" w:eastAsia="Microsoft Sans Serif"/>
          <w:color w:val="333333"/>
          <w:w w:val="105"/>
          <w:sz w:val="19"/>
        </w:rPr>
        <w:t>A</w:t>
      </w:r>
      <w:r>
        <w:rPr>
          <w:color w:val="333333"/>
          <w:w w:val="105"/>
          <w:sz w:val="19"/>
        </w:rPr>
        <w:t>、在分时系统中，进程</w:t>
      </w:r>
      <w:r>
        <w:rPr>
          <w:rFonts w:ascii="Microsoft Sans Serif" w:eastAsia="Microsoft Sans Serif"/>
          <w:color w:val="333333"/>
          <w:w w:val="105"/>
          <w:sz w:val="19"/>
        </w:rPr>
        <w:t>P</w:t>
      </w:r>
      <w:r>
        <w:rPr>
          <w:color w:val="333333"/>
          <w:w w:val="105"/>
          <w:sz w:val="19"/>
        </w:rPr>
        <w:t>的优先级最高</w:t>
      </w:r>
    </w:p>
    <w:p>
      <w:pPr>
        <w:pStyle w:val="3"/>
        <w:spacing w:line="216" w:lineRule="auto"/>
        <w:ind w:right="4068"/>
      </w:pPr>
      <w:r>
        <w:rPr>
          <w:rFonts w:ascii="Microsoft Sans Serif" w:eastAsia="Microsoft Sans Serif"/>
          <w:color w:val="333333"/>
        </w:rPr>
        <w:t>B</w:t>
      </w:r>
      <w:r>
        <w:rPr>
          <w:color w:val="333333"/>
        </w:rPr>
        <w:t>、抢占调度方式，就绪队列上的所有进程的优先级均比</w:t>
      </w:r>
      <w:r>
        <w:rPr>
          <w:rFonts w:ascii="Microsoft Sans Serif" w:eastAsia="Microsoft Sans Serif"/>
          <w:color w:val="333333"/>
        </w:rPr>
        <w:t>P</w:t>
      </w:r>
      <w:r>
        <w:rPr>
          <w:color w:val="333333"/>
        </w:rPr>
        <w:t>的低</w:t>
      </w:r>
      <w:r>
        <w:rPr>
          <w:rFonts w:ascii="Microsoft Sans Serif" w:eastAsia="Microsoft Sans Serif"/>
          <w:color w:val="333333"/>
          <w:w w:val="105"/>
        </w:rPr>
        <w:t>C</w:t>
      </w:r>
      <w:r>
        <w:rPr>
          <w:color w:val="333333"/>
          <w:w w:val="105"/>
        </w:rPr>
        <w:t>、就绪队列为空队列</w:t>
      </w:r>
    </w:p>
    <w:p>
      <w:pPr>
        <w:pStyle w:val="3"/>
        <w:spacing w:line="293" w:lineRule="exact"/>
      </w:pPr>
      <w:r>
        <w:rPr>
          <w:rFonts w:ascii="Microsoft Sans Serif" w:eastAsia="Microsoft Sans Serif"/>
          <w:color w:val="333333"/>
        </w:rPr>
        <w:t>D</w:t>
      </w:r>
      <w:r>
        <w:rPr>
          <w:color w:val="333333"/>
        </w:rPr>
        <w:t>、抢占调度方式，</w:t>
      </w:r>
      <w:r>
        <w:rPr>
          <w:rFonts w:ascii="Microsoft Sans Serif" w:eastAsia="Microsoft Sans Serif"/>
          <w:color w:val="333333"/>
        </w:rPr>
        <w:t>P</w:t>
      </w:r>
      <w:r>
        <w:rPr>
          <w:color w:val="333333"/>
        </w:rPr>
        <w:t>的优先级高于当前运行的进程</w:t>
      </w:r>
    </w:p>
    <w:p>
      <w:pPr>
        <w:pStyle w:val="3"/>
        <w:rPr>
          <w:rFonts w:hint="eastAsia" w:ascii="Microsoft Sans Serif" w:eastAsia="宋体"/>
          <w:lang w:eastAsia="zh-CN"/>
        </w:rPr>
      </w:pPr>
      <w:r>
        <w:rPr>
          <w:rFonts w:hint="eastAsia" w:eastAsia="宋体"/>
          <w:color w:val="333333"/>
          <w:spacing w:val="4"/>
          <w:lang w:eastAsia="zh-CN"/>
        </w:rPr>
        <w:t xml:space="preserve"> </w:t>
      </w:r>
    </w:p>
    <w:p>
      <w:pPr>
        <w:pStyle w:val="8"/>
        <w:numPr>
          <w:ilvl w:val="0"/>
          <w:numId w:val="5"/>
        </w:numPr>
        <w:tabs>
          <w:tab w:val="left" w:pos="499"/>
        </w:tabs>
        <w:spacing w:before="140" w:after="0" w:line="216" w:lineRule="auto"/>
        <w:ind w:left="110" w:right="4706" w:firstLine="0"/>
        <w:jc w:val="left"/>
        <w:rPr>
          <w:sz w:val="19"/>
        </w:rPr>
      </w:pPr>
      <w:r>
        <w:rPr>
          <w:color w:val="333333"/>
          <w:sz w:val="19"/>
        </w:rPr>
        <w:t>当一个进程处于等待（）状态时，成为阻塞状态。</w:t>
      </w:r>
      <w:r>
        <w:rPr>
          <w:rFonts w:ascii="Microsoft Sans Serif" w:eastAsia="Microsoft Sans Serif"/>
          <w:color w:val="333333"/>
          <w:w w:val="105"/>
          <w:sz w:val="19"/>
        </w:rPr>
        <w:t>A</w:t>
      </w:r>
      <w:r>
        <w:rPr>
          <w:color w:val="333333"/>
          <w:w w:val="105"/>
          <w:sz w:val="19"/>
        </w:rPr>
        <w:t>、输入一批数据</w:t>
      </w:r>
    </w:p>
    <w:p>
      <w:pPr>
        <w:pStyle w:val="3"/>
        <w:spacing w:line="308" w:lineRule="exact"/>
      </w:pPr>
      <w:r>
        <w:rPr>
          <w:rFonts w:ascii="Microsoft Sans Serif" w:eastAsia="Microsoft Sans Serif"/>
          <w:color w:val="333333"/>
        </w:rPr>
        <w:t>B</w:t>
      </w:r>
      <w:r>
        <w:rPr>
          <w:color w:val="333333"/>
        </w:rPr>
        <w:t>、进程调度</w:t>
      </w:r>
    </w:p>
    <w:p>
      <w:pPr>
        <w:pStyle w:val="3"/>
        <w:spacing w:before="8" w:line="216" w:lineRule="auto"/>
        <w:ind w:right="7507"/>
      </w:pPr>
      <w:r>
        <w:rPr>
          <w:rFonts w:ascii="Microsoft Sans Serif" w:eastAsia="Microsoft Sans Serif"/>
          <w:color w:val="333333"/>
        </w:rPr>
        <w:t>C</w:t>
      </w:r>
      <w:r>
        <w:rPr>
          <w:color w:val="333333"/>
        </w:rPr>
        <w:t>、分给它一个时间片</w:t>
      </w:r>
      <w:r>
        <w:rPr>
          <w:rFonts w:ascii="Microsoft Sans Serif" w:eastAsia="Microsoft Sans Serif"/>
          <w:color w:val="333333"/>
          <w:w w:val="105"/>
        </w:rPr>
        <w:t>D</w:t>
      </w:r>
      <w:r>
        <w:rPr>
          <w:color w:val="333333"/>
          <w:w w:val="105"/>
        </w:rPr>
        <w:t>、进入内存</w:t>
      </w:r>
    </w:p>
    <w:p>
      <w:pPr>
        <w:pStyle w:val="3"/>
        <w:spacing w:line="310" w:lineRule="exact"/>
        <w:rPr>
          <w:rFonts w:hint="eastAsia" w:ascii="Microsoft Sans Serif" w:eastAsia="宋体"/>
          <w:lang w:eastAsia="zh-CN"/>
        </w:rPr>
      </w:pPr>
      <w:r>
        <w:rPr>
          <w:rFonts w:hint="eastAsia" w:eastAsia="宋体"/>
          <w:color w:val="333333"/>
          <w:spacing w:val="3"/>
          <w:lang w:eastAsia="zh-CN"/>
        </w:rPr>
        <w:t xml:space="preserve"> </w:t>
      </w:r>
    </w:p>
    <w:p>
      <w:pPr>
        <w:pStyle w:val="8"/>
        <w:numPr>
          <w:ilvl w:val="0"/>
          <w:numId w:val="5"/>
        </w:numPr>
        <w:tabs>
          <w:tab w:val="left" w:pos="499"/>
        </w:tabs>
        <w:spacing w:before="165" w:after="0" w:line="206" w:lineRule="auto"/>
        <w:ind w:left="110" w:right="5292" w:firstLine="0"/>
        <w:jc w:val="left"/>
        <w:rPr>
          <w:sz w:val="19"/>
        </w:rPr>
      </w:pPr>
      <w:r>
        <w:rPr>
          <w:color w:val="333333"/>
          <w:sz w:val="19"/>
        </w:rPr>
        <w:t>进程调度是从（）选择一个进程投入运行。</w:t>
      </w:r>
      <w:r>
        <w:rPr>
          <w:rFonts w:ascii="Microsoft Sans Serif" w:eastAsia="Microsoft Sans Serif"/>
          <w:color w:val="333333"/>
          <w:w w:val="105"/>
          <w:sz w:val="19"/>
        </w:rPr>
        <w:t>A</w:t>
      </w:r>
      <w:r>
        <w:rPr>
          <w:color w:val="333333"/>
          <w:spacing w:val="-2"/>
          <w:w w:val="105"/>
          <w:sz w:val="19"/>
        </w:rPr>
        <w:t xml:space="preserve">、就绪队列 </w:t>
      </w:r>
      <w:r>
        <w:rPr>
          <w:rFonts w:ascii="Microsoft Sans Serif" w:eastAsia="Microsoft Sans Serif"/>
          <w:color w:val="333333"/>
          <w:w w:val="105"/>
          <w:sz w:val="19"/>
        </w:rPr>
        <w:t>B</w:t>
      </w:r>
      <w:r>
        <w:rPr>
          <w:color w:val="333333"/>
          <w:w w:val="105"/>
          <w:sz w:val="19"/>
        </w:rPr>
        <w:t>、等待队列</w:t>
      </w:r>
    </w:p>
    <w:p>
      <w:pPr>
        <w:pStyle w:val="3"/>
        <w:spacing w:line="311" w:lineRule="exact"/>
      </w:pPr>
      <w:r>
        <w:rPr>
          <w:rFonts w:ascii="Microsoft Sans Serif" w:eastAsia="Microsoft Sans Serif"/>
          <w:color w:val="333333"/>
        </w:rPr>
        <w:t>C</w:t>
      </w:r>
      <w:r>
        <w:rPr>
          <w:color w:val="333333"/>
          <w:spacing w:val="2"/>
        </w:rPr>
        <w:t xml:space="preserve">、作业后备队列 </w:t>
      </w:r>
      <w:r>
        <w:rPr>
          <w:rFonts w:ascii="Microsoft Sans Serif" w:eastAsia="Microsoft Sans Serif"/>
          <w:color w:val="333333"/>
        </w:rPr>
        <w:t>D</w:t>
      </w:r>
      <w:r>
        <w:rPr>
          <w:color w:val="333333"/>
        </w:rPr>
        <w:t>、提交队列</w:t>
      </w:r>
    </w:p>
    <w:p>
      <w:pPr>
        <w:pStyle w:val="3"/>
        <w:rPr>
          <w:rFonts w:hint="eastAsia" w:ascii="Microsoft Sans Serif" w:eastAsia="宋体"/>
          <w:lang w:eastAsia="zh-CN"/>
        </w:rPr>
      </w:pPr>
      <w:r>
        <w:rPr>
          <w:rFonts w:hint="eastAsia" w:eastAsia="宋体"/>
          <w:color w:val="333333"/>
          <w:spacing w:val="3"/>
          <w:lang w:eastAsia="zh-CN"/>
        </w:rPr>
        <w:t xml:space="preserve"> </w:t>
      </w:r>
    </w:p>
    <w:p>
      <w:pPr>
        <w:pStyle w:val="8"/>
        <w:numPr>
          <w:ilvl w:val="0"/>
          <w:numId w:val="5"/>
        </w:numPr>
        <w:tabs>
          <w:tab w:val="left" w:pos="499"/>
          <w:tab w:val="left" w:pos="1065"/>
          <w:tab w:val="left" w:pos="2023"/>
          <w:tab w:val="left" w:pos="2978"/>
        </w:tabs>
        <w:spacing w:before="140" w:after="0" w:line="216" w:lineRule="auto"/>
        <w:ind w:left="110" w:right="3730" w:firstLine="0"/>
        <w:jc w:val="left"/>
        <w:rPr>
          <w:sz w:val="19"/>
        </w:rPr>
      </w:pPr>
      <w:r>
        <w:rPr>
          <w:color w:val="333333"/>
          <w:sz w:val="19"/>
        </w:rPr>
        <w:t>操作系统在资源分配过程中所采用的独立的调度单位是（）。</w:t>
      </w:r>
      <w:r>
        <w:rPr>
          <w:color w:val="333333"/>
          <w:spacing w:val="1"/>
          <w:sz w:val="19"/>
        </w:rPr>
        <w:t xml:space="preserve"> </w:t>
      </w:r>
      <w:r>
        <w:rPr>
          <w:rFonts w:ascii="Microsoft Sans Serif" w:eastAsia="Microsoft Sans Serif"/>
          <w:color w:val="333333"/>
          <w:w w:val="105"/>
          <w:sz w:val="19"/>
        </w:rPr>
        <w:t>A</w:t>
      </w:r>
      <w:r>
        <w:rPr>
          <w:color w:val="333333"/>
          <w:w w:val="105"/>
          <w:sz w:val="19"/>
        </w:rPr>
        <w:t>、作业</w:t>
      </w:r>
      <w:r>
        <w:rPr>
          <w:color w:val="333333"/>
          <w:w w:val="105"/>
          <w:sz w:val="19"/>
        </w:rPr>
        <w:tab/>
      </w:r>
      <w:r>
        <w:rPr>
          <w:rFonts w:ascii="Microsoft Sans Serif" w:eastAsia="Microsoft Sans Serif"/>
          <w:color w:val="333333"/>
          <w:w w:val="105"/>
          <w:sz w:val="19"/>
        </w:rPr>
        <w:t>B</w:t>
      </w:r>
      <w:r>
        <w:rPr>
          <w:color w:val="333333"/>
          <w:w w:val="105"/>
          <w:sz w:val="19"/>
        </w:rPr>
        <w:t>、指令</w:t>
      </w:r>
      <w:r>
        <w:rPr>
          <w:color w:val="333333"/>
          <w:w w:val="105"/>
          <w:sz w:val="19"/>
        </w:rPr>
        <w:tab/>
      </w:r>
      <w:r>
        <w:rPr>
          <w:rFonts w:ascii="Microsoft Sans Serif" w:eastAsia="Microsoft Sans Serif"/>
          <w:color w:val="333333"/>
          <w:w w:val="105"/>
          <w:sz w:val="19"/>
        </w:rPr>
        <w:t>C</w:t>
      </w:r>
      <w:r>
        <w:rPr>
          <w:color w:val="333333"/>
          <w:w w:val="105"/>
          <w:sz w:val="19"/>
        </w:rPr>
        <w:t>、程序</w:t>
      </w:r>
      <w:r>
        <w:rPr>
          <w:color w:val="333333"/>
          <w:w w:val="105"/>
          <w:sz w:val="19"/>
        </w:rPr>
        <w:tab/>
      </w:r>
      <w:r>
        <w:rPr>
          <w:rFonts w:ascii="Microsoft Sans Serif" w:eastAsia="Microsoft Sans Serif"/>
          <w:color w:val="333333"/>
          <w:w w:val="105"/>
          <w:sz w:val="19"/>
        </w:rPr>
        <w:t>D</w:t>
      </w:r>
      <w:r>
        <w:rPr>
          <w:color w:val="333333"/>
          <w:w w:val="105"/>
          <w:sz w:val="19"/>
        </w:rPr>
        <w:t>、进程</w:t>
      </w:r>
    </w:p>
    <w:p>
      <w:pPr>
        <w:pStyle w:val="3"/>
        <w:spacing w:line="325" w:lineRule="exact"/>
        <w:rPr>
          <w:rFonts w:hint="eastAsia" w:ascii="Microsoft Sans Serif" w:eastAsia="宋体"/>
          <w:lang w:eastAsia="zh-CN"/>
        </w:rPr>
      </w:pPr>
      <w:r>
        <w:rPr>
          <w:rFonts w:hint="eastAsia" w:eastAsia="宋体"/>
          <w:color w:val="333333"/>
          <w:spacing w:val="4"/>
          <w:lang w:eastAsia="zh-CN"/>
        </w:rPr>
        <w:t xml:space="preserve"> </w:t>
      </w:r>
    </w:p>
    <w:p>
      <w:pPr>
        <w:pStyle w:val="8"/>
        <w:numPr>
          <w:ilvl w:val="0"/>
          <w:numId w:val="5"/>
        </w:numPr>
        <w:tabs>
          <w:tab w:val="left" w:pos="499"/>
        </w:tabs>
        <w:spacing w:before="116" w:after="0" w:line="333" w:lineRule="exact"/>
        <w:ind w:left="498" w:right="0" w:hanging="389"/>
        <w:jc w:val="left"/>
        <w:rPr>
          <w:sz w:val="19"/>
        </w:rPr>
      </w:pPr>
      <w:r>
        <w:rPr>
          <w:color w:val="333333"/>
          <w:sz w:val="19"/>
        </w:rPr>
        <w:t>并发进程之间（）</w:t>
      </w:r>
    </w:p>
    <w:p>
      <w:pPr>
        <w:pStyle w:val="3"/>
        <w:tabs>
          <w:tab w:val="left" w:pos="1456"/>
        </w:tabs>
        <w:spacing w:before="17" w:line="206" w:lineRule="auto"/>
        <w:ind w:right="5789"/>
      </w:pPr>
      <w:r>
        <w:rPr>
          <w:rFonts w:ascii="Microsoft Sans Serif" w:eastAsia="Microsoft Sans Serif"/>
          <w:color w:val="333333"/>
          <w:w w:val="105"/>
        </w:rPr>
        <w:t>A</w:t>
      </w:r>
      <w:r>
        <w:rPr>
          <w:color w:val="333333"/>
          <w:w w:val="105"/>
        </w:rPr>
        <w:t>、彼此无关</w:t>
      </w:r>
      <w:r>
        <w:rPr>
          <w:color w:val="333333"/>
          <w:w w:val="105"/>
        </w:rPr>
        <w:tab/>
      </w:r>
      <w:r>
        <w:rPr>
          <w:rFonts w:ascii="Microsoft Sans Serif" w:eastAsia="Microsoft Sans Serif"/>
          <w:color w:val="333333"/>
        </w:rPr>
        <w:t>B</w:t>
      </w:r>
      <w:r>
        <w:rPr>
          <w:color w:val="333333"/>
        </w:rPr>
        <w:t>、必须同步</w:t>
      </w:r>
      <w:r>
        <w:rPr>
          <w:color w:val="333333"/>
          <w:spacing w:val="8"/>
        </w:rPr>
        <w:t xml:space="preserve"> </w:t>
      </w:r>
      <w:r>
        <w:rPr>
          <w:rFonts w:ascii="Microsoft Sans Serif" w:eastAsia="Microsoft Sans Serif"/>
          <w:color w:val="333333"/>
        </w:rPr>
        <w:t>C</w:t>
      </w:r>
      <w:r>
        <w:rPr>
          <w:color w:val="333333"/>
        </w:rPr>
        <w:t>、必须互斥</w:t>
      </w:r>
      <w:r>
        <w:rPr>
          <w:rFonts w:ascii="Microsoft Sans Serif" w:eastAsia="Microsoft Sans Serif"/>
          <w:color w:val="333333"/>
          <w:w w:val="105"/>
        </w:rPr>
        <w:t>D</w:t>
      </w:r>
      <w:r>
        <w:rPr>
          <w:color w:val="333333"/>
          <w:w w:val="105"/>
        </w:rPr>
        <w:t>、可能需要同步或互斥</w:t>
      </w:r>
    </w:p>
    <w:p>
      <w:pPr>
        <w:pStyle w:val="3"/>
        <w:spacing w:line="328" w:lineRule="exact"/>
        <w:rPr>
          <w:rFonts w:hint="eastAsia" w:ascii="Microsoft Sans Serif" w:eastAsia="宋体"/>
          <w:lang w:eastAsia="zh-CN"/>
        </w:rPr>
      </w:pPr>
      <w:r>
        <w:rPr>
          <w:rFonts w:hint="eastAsia" w:eastAsia="宋体"/>
          <w:color w:val="333333"/>
          <w:spacing w:val="4"/>
          <w:lang w:eastAsia="zh-CN"/>
        </w:rPr>
        <w:t xml:space="preserve"> </w:t>
      </w:r>
    </w:p>
    <w:p>
      <w:pPr>
        <w:pStyle w:val="8"/>
        <w:numPr>
          <w:ilvl w:val="0"/>
          <w:numId w:val="5"/>
        </w:numPr>
        <w:tabs>
          <w:tab w:val="left" w:pos="499"/>
        </w:tabs>
        <w:spacing w:before="140" w:after="0" w:line="216" w:lineRule="auto"/>
        <w:ind w:left="110" w:right="5096" w:firstLine="0"/>
        <w:jc w:val="left"/>
        <w:rPr>
          <w:sz w:val="19"/>
        </w:rPr>
      </w:pPr>
      <w:r>
        <w:rPr>
          <w:color w:val="333333"/>
          <w:sz w:val="19"/>
        </w:rPr>
        <w:t>下列关于虚拟存储的叙述中，正确的是（）。</w:t>
      </w:r>
      <w:r>
        <w:rPr>
          <w:rFonts w:ascii="Microsoft Sans Serif" w:eastAsia="Microsoft Sans Serif"/>
          <w:color w:val="333333"/>
          <w:w w:val="105"/>
          <w:sz w:val="19"/>
        </w:rPr>
        <w:t>A</w:t>
      </w:r>
      <w:r>
        <w:rPr>
          <w:color w:val="333333"/>
          <w:w w:val="105"/>
          <w:sz w:val="19"/>
        </w:rPr>
        <w:t>、虚拟存储只能基于连续分配技术</w:t>
      </w:r>
    </w:p>
    <w:p>
      <w:pPr>
        <w:pStyle w:val="3"/>
        <w:spacing w:before="1" w:line="216" w:lineRule="auto"/>
        <w:ind w:right="6122"/>
        <w:jc w:val="both"/>
      </w:pPr>
      <w:r>
        <w:rPr>
          <w:rFonts w:ascii="Microsoft Sans Serif" w:eastAsia="Microsoft Sans Serif"/>
          <w:color w:val="333333"/>
        </w:rPr>
        <w:t>B</w:t>
      </w:r>
      <w:r>
        <w:rPr>
          <w:color w:val="333333"/>
        </w:rPr>
        <w:t>、虚拟存储只能基于非连续分配技术</w:t>
      </w:r>
      <w:r>
        <w:rPr>
          <w:rFonts w:ascii="Microsoft Sans Serif" w:eastAsia="Microsoft Sans Serif"/>
          <w:color w:val="333333"/>
        </w:rPr>
        <w:t>C</w:t>
      </w:r>
      <w:r>
        <w:rPr>
          <w:color w:val="333333"/>
        </w:rPr>
        <w:t>、虚拟存储容量只受外存容量的限制</w:t>
      </w:r>
      <w:r>
        <w:rPr>
          <w:rFonts w:ascii="Microsoft Sans Serif" w:eastAsia="Microsoft Sans Serif"/>
          <w:color w:val="333333"/>
        </w:rPr>
        <w:t>D</w:t>
      </w:r>
      <w:r>
        <w:rPr>
          <w:color w:val="333333"/>
        </w:rPr>
        <w:t>、虚拟存储容量只受内存容量的限制</w:t>
      </w:r>
    </w:p>
    <w:p>
      <w:pPr>
        <w:pStyle w:val="3"/>
        <w:spacing w:line="310" w:lineRule="exact"/>
        <w:rPr>
          <w:rFonts w:hint="eastAsia" w:ascii="Microsoft Sans Serif" w:eastAsia="宋体"/>
          <w:lang w:eastAsia="zh-CN"/>
        </w:rPr>
      </w:pPr>
      <w:r>
        <w:rPr>
          <w:rFonts w:hint="eastAsia" w:eastAsia="宋体"/>
          <w:color w:val="333333"/>
          <w:spacing w:val="3"/>
          <w:lang w:eastAsia="zh-CN"/>
        </w:rPr>
        <w:t xml:space="preserve"> </w:t>
      </w:r>
    </w:p>
    <w:p>
      <w:pPr>
        <w:pStyle w:val="8"/>
        <w:numPr>
          <w:ilvl w:val="0"/>
          <w:numId w:val="5"/>
        </w:numPr>
        <w:tabs>
          <w:tab w:val="left" w:pos="499"/>
        </w:tabs>
        <w:spacing w:before="130" w:after="0" w:line="325" w:lineRule="exact"/>
        <w:ind w:left="498" w:right="0" w:hanging="389"/>
        <w:jc w:val="left"/>
        <w:rPr>
          <w:sz w:val="19"/>
        </w:rPr>
      </w:pPr>
      <w:r>
        <w:rPr>
          <w:color w:val="333333"/>
          <w:sz w:val="19"/>
        </w:rPr>
        <w:t>操作系统采用分页存储管理方式，要求（）。</w:t>
      </w:r>
    </w:p>
    <w:p>
      <w:pPr>
        <w:pStyle w:val="3"/>
        <w:spacing w:line="308" w:lineRule="exact"/>
      </w:pPr>
      <w:r>
        <w:rPr>
          <w:rFonts w:ascii="Microsoft Sans Serif" w:eastAsia="Microsoft Sans Serif"/>
          <w:color w:val="333333"/>
        </w:rPr>
        <w:t>A</w:t>
      </w:r>
      <w:r>
        <w:rPr>
          <w:color w:val="333333"/>
        </w:rPr>
        <w:t>、每个进程拥有一张页表，且进程的页表驻留在内存中</w:t>
      </w:r>
    </w:p>
    <w:p>
      <w:pPr>
        <w:pStyle w:val="3"/>
        <w:spacing w:line="315" w:lineRule="exact"/>
      </w:pPr>
      <w:r>
        <w:rPr>
          <w:rFonts w:ascii="Microsoft Sans Serif" w:eastAsia="Microsoft Sans Serif"/>
          <w:color w:val="333333"/>
        </w:rPr>
        <w:t>B</w:t>
      </w:r>
      <w:r>
        <w:rPr>
          <w:color w:val="333333"/>
        </w:rPr>
        <w:t>、每个进程拥有一张页表，但只有当前运行进程的页表驻留在内存中</w:t>
      </w:r>
    </w:p>
    <w:p>
      <w:pPr>
        <w:pStyle w:val="3"/>
        <w:spacing w:before="7" w:line="216" w:lineRule="auto"/>
        <w:ind w:right="3194"/>
        <w:jc w:val="both"/>
        <w:rPr>
          <w:rFonts w:ascii="Microsoft Sans Serif" w:eastAsia="Microsoft Sans Serif"/>
        </w:rPr>
      </w:pPr>
      <w:r>
        <w:rPr>
          <w:rFonts w:ascii="Microsoft Sans Serif" w:eastAsia="Microsoft Sans Serif"/>
          <w:color w:val="333333"/>
        </w:rPr>
        <w:t>C</w:t>
      </w:r>
      <w:r>
        <w:rPr>
          <w:color w:val="333333"/>
        </w:rPr>
        <w:t>、所有进程共享一张页表以节约有限的内存，但页表必须驻留在内存中</w:t>
      </w:r>
      <w:r>
        <w:rPr>
          <w:color w:val="333333"/>
          <w:spacing w:val="1"/>
        </w:rPr>
        <w:t xml:space="preserve"> </w:t>
      </w:r>
      <w:r>
        <w:rPr>
          <w:rFonts w:ascii="Microsoft Sans Serif" w:eastAsia="Microsoft Sans Serif"/>
          <w:color w:val="333333"/>
        </w:rPr>
        <w:t>D</w:t>
      </w:r>
      <w:r>
        <w:rPr>
          <w:color w:val="333333"/>
        </w:rPr>
        <w:t>、所有进程共享一张页表，只有页表中当前使用的页必须驻留在内存中</w:t>
      </w:r>
      <w:r>
        <w:rPr>
          <w:color w:val="333333"/>
          <w:w w:val="105"/>
        </w:rPr>
        <w:t>参考答案）</w:t>
      </w:r>
      <w:r>
        <w:rPr>
          <w:color w:val="333333"/>
          <w:spacing w:val="-10"/>
          <w:w w:val="105"/>
        </w:rPr>
        <w:t xml:space="preserve"> </w:t>
      </w:r>
      <w:r>
        <w:rPr>
          <w:rFonts w:ascii="Microsoft Sans Serif" w:eastAsia="Microsoft Sans Serif"/>
          <w:color w:val="333333"/>
          <w:w w:val="105"/>
        </w:rPr>
        <w:t>A</w:t>
      </w:r>
    </w:p>
    <w:p>
      <w:pPr>
        <w:spacing w:after="0" w:line="216" w:lineRule="auto"/>
        <w:jc w:val="both"/>
        <w:rPr>
          <w:rFonts w:ascii="Microsoft Sans Serif" w:eastAsia="Microsoft Sans Serif"/>
        </w:rPr>
        <w:sectPr>
          <w:pgSz w:w="12240" w:h="15840"/>
          <w:pgMar w:top="500" w:right="1360" w:bottom="280" w:left="1380" w:header="720" w:footer="720" w:gutter="0"/>
          <w:cols w:space="720" w:num="1"/>
        </w:sectPr>
      </w:pPr>
    </w:p>
    <w:p>
      <w:pPr>
        <w:pStyle w:val="8"/>
        <w:numPr>
          <w:ilvl w:val="0"/>
          <w:numId w:val="5"/>
        </w:numPr>
        <w:tabs>
          <w:tab w:val="left" w:pos="499"/>
        </w:tabs>
        <w:spacing w:before="59" w:after="0" w:line="216" w:lineRule="auto"/>
        <w:ind w:left="110" w:right="272" w:firstLine="0"/>
        <w:jc w:val="left"/>
        <w:rPr>
          <w:rFonts w:ascii="Microsoft Sans Serif" w:eastAsia="Microsoft Sans Serif"/>
          <w:sz w:val="19"/>
        </w:rPr>
      </w:pPr>
      <w:r>
        <w:rPr>
          <w:color w:val="333333"/>
          <w:sz w:val="19"/>
        </w:rPr>
        <w:t>假设读写磁头正在</w:t>
      </w:r>
      <w:r>
        <w:rPr>
          <w:rFonts w:ascii="Microsoft Sans Serif" w:eastAsia="Microsoft Sans Serif"/>
          <w:color w:val="333333"/>
          <w:sz w:val="19"/>
        </w:rPr>
        <w:t>55</w:t>
      </w:r>
      <w:r>
        <w:rPr>
          <w:color w:val="333333"/>
          <w:sz w:val="19"/>
        </w:rPr>
        <w:t>号柱面上操作，现有依次请求访问的磁道号为</w:t>
      </w:r>
      <w:r>
        <w:rPr>
          <w:rFonts w:ascii="Microsoft Sans Serif" w:eastAsia="Microsoft Sans Serif"/>
          <w:color w:val="333333"/>
          <w:sz w:val="19"/>
        </w:rPr>
        <w:t>100</w:t>
      </w:r>
      <w:r>
        <w:rPr>
          <w:color w:val="333333"/>
          <w:sz w:val="19"/>
        </w:rPr>
        <w:t>、</w:t>
      </w:r>
      <w:r>
        <w:rPr>
          <w:rFonts w:ascii="Microsoft Sans Serif" w:eastAsia="Microsoft Sans Serif"/>
          <w:color w:val="333333"/>
          <w:sz w:val="19"/>
        </w:rPr>
        <w:t>185</w:t>
      </w:r>
      <w:r>
        <w:rPr>
          <w:color w:val="333333"/>
          <w:sz w:val="19"/>
        </w:rPr>
        <w:t>、</w:t>
      </w:r>
      <w:r>
        <w:rPr>
          <w:rFonts w:ascii="Microsoft Sans Serif" w:eastAsia="Microsoft Sans Serif"/>
          <w:color w:val="333333"/>
          <w:sz w:val="19"/>
        </w:rPr>
        <w:t>39</w:t>
      </w:r>
      <w:r>
        <w:rPr>
          <w:color w:val="333333"/>
          <w:sz w:val="19"/>
        </w:rPr>
        <w:t>、</w:t>
      </w:r>
      <w:r>
        <w:rPr>
          <w:rFonts w:ascii="Microsoft Sans Serif" w:eastAsia="Microsoft Sans Serif"/>
          <w:color w:val="333333"/>
          <w:sz w:val="19"/>
        </w:rPr>
        <w:t>124</w:t>
      </w:r>
      <w:r>
        <w:rPr>
          <w:color w:val="333333"/>
          <w:sz w:val="19"/>
        </w:rPr>
        <w:t>、</w:t>
      </w:r>
      <w:r>
        <w:rPr>
          <w:rFonts w:ascii="Microsoft Sans Serif" w:eastAsia="Microsoft Sans Serif"/>
          <w:color w:val="333333"/>
          <w:sz w:val="19"/>
        </w:rPr>
        <w:t>16</w:t>
      </w:r>
      <w:r>
        <w:rPr>
          <w:color w:val="333333"/>
          <w:sz w:val="19"/>
        </w:rPr>
        <w:t>。当</w:t>
      </w:r>
      <w:r>
        <w:rPr>
          <w:rFonts w:ascii="Microsoft Sans Serif" w:eastAsia="Microsoft Sans Serif"/>
          <w:color w:val="333333"/>
          <w:sz w:val="19"/>
        </w:rPr>
        <w:t>55</w:t>
      </w:r>
      <w:r>
        <w:rPr>
          <w:color w:val="333333"/>
          <w:sz w:val="19"/>
        </w:rPr>
        <w:t>号</w:t>
      </w:r>
      <w:r>
        <w:rPr>
          <w:color w:val="333333"/>
          <w:spacing w:val="38"/>
          <w:sz w:val="19"/>
        </w:rPr>
        <w:t xml:space="preserve"> </w:t>
      </w:r>
      <w:r>
        <w:rPr>
          <w:color w:val="333333"/>
          <w:sz w:val="19"/>
        </w:rPr>
        <w:t xml:space="preserve">磁道操作完成后，若采用先来先服务的调度算法，为完成这些请求，磁头需要移动的磁道距离数是（）。   </w:t>
      </w:r>
      <w:r>
        <w:rPr>
          <w:color w:val="333333"/>
          <w:spacing w:val="21"/>
          <w:sz w:val="19"/>
        </w:rPr>
        <w:t xml:space="preserve"> </w:t>
      </w:r>
      <w:r>
        <w:rPr>
          <w:rFonts w:ascii="Microsoft Sans Serif" w:eastAsia="Microsoft Sans Serif"/>
          <w:color w:val="333333"/>
          <w:w w:val="105"/>
          <w:sz w:val="19"/>
        </w:rPr>
        <w:t>A</w:t>
      </w:r>
      <w:r>
        <w:rPr>
          <w:color w:val="333333"/>
          <w:w w:val="105"/>
          <w:sz w:val="19"/>
        </w:rPr>
        <w:t>、</w:t>
      </w:r>
      <w:r>
        <w:rPr>
          <w:rFonts w:ascii="Microsoft Sans Serif" w:eastAsia="Microsoft Sans Serif"/>
          <w:color w:val="333333"/>
          <w:w w:val="105"/>
          <w:sz w:val="19"/>
        </w:rPr>
        <w:t>439</w:t>
      </w:r>
      <w:r>
        <w:rPr>
          <w:rFonts w:ascii="Microsoft Sans Serif" w:eastAsia="Microsoft Sans Serif"/>
          <w:color w:val="333333"/>
          <w:spacing w:val="-3"/>
          <w:w w:val="105"/>
          <w:sz w:val="19"/>
        </w:rPr>
        <w:t xml:space="preserve"> </w:t>
      </w:r>
      <w:r>
        <w:rPr>
          <w:rFonts w:ascii="Microsoft Sans Serif" w:eastAsia="Microsoft Sans Serif"/>
          <w:color w:val="333333"/>
          <w:w w:val="105"/>
          <w:sz w:val="19"/>
        </w:rPr>
        <w:t>B</w:t>
      </w:r>
      <w:r>
        <w:rPr>
          <w:color w:val="333333"/>
          <w:w w:val="105"/>
          <w:sz w:val="19"/>
        </w:rPr>
        <w:t>、</w:t>
      </w:r>
      <w:r>
        <w:rPr>
          <w:rFonts w:ascii="Microsoft Sans Serif" w:eastAsia="Microsoft Sans Serif"/>
          <w:color w:val="333333"/>
          <w:w w:val="105"/>
          <w:sz w:val="19"/>
        </w:rPr>
        <w:t>459</w:t>
      </w:r>
      <w:r>
        <w:rPr>
          <w:rFonts w:ascii="Microsoft Sans Serif" w:eastAsia="Microsoft Sans Serif"/>
          <w:color w:val="333333"/>
          <w:spacing w:val="-3"/>
          <w:w w:val="105"/>
          <w:sz w:val="19"/>
        </w:rPr>
        <w:t xml:space="preserve"> </w:t>
      </w:r>
      <w:r>
        <w:rPr>
          <w:rFonts w:ascii="Microsoft Sans Serif" w:eastAsia="Microsoft Sans Serif"/>
          <w:color w:val="333333"/>
          <w:w w:val="105"/>
          <w:sz w:val="19"/>
        </w:rPr>
        <w:t>C</w:t>
      </w:r>
      <w:r>
        <w:rPr>
          <w:color w:val="333333"/>
          <w:w w:val="105"/>
          <w:sz w:val="19"/>
        </w:rPr>
        <w:t>、</w:t>
      </w:r>
      <w:r>
        <w:rPr>
          <w:rFonts w:ascii="Microsoft Sans Serif" w:eastAsia="Microsoft Sans Serif"/>
          <w:color w:val="333333"/>
          <w:w w:val="105"/>
          <w:sz w:val="19"/>
        </w:rPr>
        <w:t>469</w:t>
      </w:r>
      <w:r>
        <w:rPr>
          <w:rFonts w:ascii="Microsoft Sans Serif" w:eastAsia="Microsoft Sans Serif"/>
          <w:color w:val="333333"/>
          <w:spacing w:val="-3"/>
          <w:w w:val="105"/>
          <w:sz w:val="19"/>
        </w:rPr>
        <w:t xml:space="preserve"> </w:t>
      </w:r>
      <w:r>
        <w:rPr>
          <w:rFonts w:ascii="Microsoft Sans Serif" w:eastAsia="Microsoft Sans Serif"/>
          <w:color w:val="333333"/>
          <w:w w:val="105"/>
          <w:sz w:val="19"/>
        </w:rPr>
        <w:t>D</w:t>
      </w:r>
      <w:r>
        <w:rPr>
          <w:color w:val="333333"/>
          <w:w w:val="105"/>
          <w:sz w:val="19"/>
        </w:rPr>
        <w:t>、</w:t>
      </w:r>
      <w:r>
        <w:rPr>
          <w:rFonts w:ascii="Microsoft Sans Serif" w:eastAsia="Microsoft Sans Serif"/>
          <w:color w:val="333333"/>
          <w:w w:val="105"/>
          <w:sz w:val="19"/>
        </w:rPr>
        <w:t>479</w:t>
      </w:r>
    </w:p>
    <w:p>
      <w:pPr>
        <w:pStyle w:val="3"/>
        <w:spacing w:line="310" w:lineRule="exact"/>
        <w:rPr>
          <w:rFonts w:ascii="Microsoft Sans Serif" w:eastAsia="Microsoft Sans Serif"/>
        </w:rPr>
      </w:pPr>
      <w:r>
        <w:rPr>
          <w:color w:val="333333"/>
        </w:rPr>
        <w:t>（参考答案）</w:t>
      </w:r>
      <w:r>
        <w:rPr>
          <w:color w:val="333333"/>
          <w:spacing w:val="1"/>
        </w:rPr>
        <w:t xml:space="preserve"> </w:t>
      </w:r>
      <w:r>
        <w:rPr>
          <w:rFonts w:ascii="Microsoft Sans Serif" w:eastAsia="Microsoft Sans Serif"/>
          <w:color w:val="333333"/>
        </w:rPr>
        <w:t>C</w:t>
      </w:r>
    </w:p>
    <w:p>
      <w:pPr>
        <w:pStyle w:val="8"/>
        <w:numPr>
          <w:ilvl w:val="0"/>
          <w:numId w:val="5"/>
        </w:numPr>
        <w:tabs>
          <w:tab w:val="left" w:pos="499"/>
        </w:tabs>
        <w:spacing w:before="130" w:after="0" w:line="325" w:lineRule="exact"/>
        <w:ind w:left="498" w:right="0" w:hanging="389"/>
        <w:jc w:val="left"/>
        <w:rPr>
          <w:sz w:val="19"/>
        </w:rPr>
      </w:pPr>
      <w:r>
        <w:rPr>
          <w:color w:val="333333"/>
          <w:sz w:val="19"/>
        </w:rPr>
        <w:t>位示图方法可一般用在（）。</w:t>
      </w:r>
    </w:p>
    <w:p>
      <w:pPr>
        <w:pStyle w:val="3"/>
        <w:spacing w:before="1" w:line="216" w:lineRule="auto"/>
        <w:ind w:right="4618"/>
      </w:pPr>
      <w:r>
        <w:rPr>
          <w:rFonts w:ascii="Microsoft Sans Serif" w:eastAsia="Microsoft Sans Serif"/>
          <w:color w:val="333333"/>
        </w:rPr>
        <w:t>A</w:t>
      </w:r>
      <w:r>
        <w:rPr>
          <w:color w:val="333333"/>
          <w:spacing w:val="3"/>
        </w:rPr>
        <w:t xml:space="preserve">、盘空间的管理 </w:t>
      </w:r>
      <w:r>
        <w:rPr>
          <w:rFonts w:ascii="Microsoft Sans Serif" w:eastAsia="Microsoft Sans Serif"/>
          <w:color w:val="333333"/>
        </w:rPr>
        <w:t>B</w:t>
      </w:r>
      <w:r>
        <w:rPr>
          <w:color w:val="333333"/>
          <w:spacing w:val="3"/>
        </w:rPr>
        <w:t xml:space="preserve">、盘的驱动调度 </w:t>
      </w:r>
      <w:r>
        <w:rPr>
          <w:rFonts w:ascii="Microsoft Sans Serif" w:eastAsia="Microsoft Sans Serif"/>
          <w:color w:val="333333"/>
        </w:rPr>
        <w:t>C</w:t>
      </w:r>
      <w:r>
        <w:rPr>
          <w:color w:val="333333"/>
        </w:rPr>
        <w:t>、文件目录的查找</w:t>
      </w:r>
      <w:r>
        <w:rPr>
          <w:rFonts w:ascii="Microsoft Sans Serif" w:eastAsia="Microsoft Sans Serif"/>
          <w:color w:val="333333"/>
          <w:w w:val="105"/>
        </w:rPr>
        <w:t>D</w:t>
      </w:r>
      <w:r>
        <w:rPr>
          <w:color w:val="333333"/>
          <w:w w:val="105"/>
        </w:rPr>
        <w:t>、页式虚拟存贮管理中的页面调度</w:t>
      </w:r>
    </w:p>
    <w:p>
      <w:pPr>
        <w:pStyle w:val="3"/>
        <w:spacing w:line="325" w:lineRule="exact"/>
        <w:rPr>
          <w:rFonts w:hint="eastAsia" w:ascii="Microsoft Sans Serif" w:eastAsia="宋体"/>
          <w:lang w:eastAsia="zh-CN"/>
        </w:rPr>
      </w:pPr>
      <w:r>
        <w:rPr>
          <w:rFonts w:hint="eastAsia" w:eastAsia="宋体"/>
          <w:color w:val="333333"/>
          <w:spacing w:val="3"/>
          <w:lang w:eastAsia="zh-CN"/>
        </w:rPr>
        <w:t xml:space="preserve"> </w:t>
      </w:r>
    </w:p>
    <w:p>
      <w:pPr>
        <w:pStyle w:val="8"/>
        <w:numPr>
          <w:ilvl w:val="0"/>
          <w:numId w:val="5"/>
        </w:numPr>
        <w:tabs>
          <w:tab w:val="left" w:pos="499"/>
        </w:tabs>
        <w:spacing w:before="140" w:after="0" w:line="216" w:lineRule="auto"/>
        <w:ind w:left="110" w:right="1081" w:firstLine="0"/>
        <w:jc w:val="left"/>
        <w:rPr>
          <w:sz w:val="19"/>
        </w:rPr>
      </w:pPr>
      <w:r>
        <w:rPr>
          <w:color w:val="333333"/>
          <w:sz w:val="19"/>
        </w:rPr>
        <w:t>磁盘上物理块的位置可由参数（）共同确定。①字节号②柱面号③扇区号④磁头号</w:t>
      </w:r>
      <w:r>
        <w:rPr>
          <w:rFonts w:ascii="Microsoft Sans Serif" w:hAnsi="Microsoft Sans Serif" w:eastAsia="Microsoft Sans Serif"/>
          <w:color w:val="333333"/>
          <w:sz w:val="19"/>
        </w:rPr>
        <w:t>5</w:t>
      </w:r>
      <w:r>
        <w:rPr>
          <w:color w:val="333333"/>
          <w:sz w:val="19"/>
        </w:rPr>
        <w:t>缓存地址</w:t>
      </w:r>
      <w:r>
        <w:rPr>
          <w:color w:val="333333"/>
          <w:spacing w:val="27"/>
          <w:sz w:val="19"/>
        </w:rPr>
        <w:t xml:space="preserve"> </w:t>
      </w:r>
      <w:r>
        <w:rPr>
          <w:rFonts w:ascii="Microsoft Sans Serif" w:hAnsi="Microsoft Sans Serif" w:eastAsia="Microsoft Sans Serif"/>
          <w:color w:val="333333"/>
          <w:w w:val="105"/>
          <w:sz w:val="19"/>
        </w:rPr>
        <w:t>A</w:t>
      </w:r>
      <w:r>
        <w:rPr>
          <w:color w:val="333333"/>
          <w:w w:val="105"/>
          <w:sz w:val="19"/>
        </w:rPr>
        <w:t>、①②③</w:t>
      </w:r>
    </w:p>
    <w:p>
      <w:pPr>
        <w:pStyle w:val="3"/>
        <w:spacing w:before="5" w:line="211" w:lineRule="auto"/>
        <w:ind w:right="8480"/>
        <w:jc w:val="both"/>
        <w:rPr>
          <w:rFonts w:ascii="Microsoft Sans Serif" w:hAnsi="Microsoft Sans Serif" w:eastAsia="Microsoft Sans Serif"/>
        </w:rPr>
      </w:pPr>
      <w:r>
        <w:rPr>
          <w:rFonts w:ascii="Microsoft Sans Serif" w:hAnsi="Microsoft Sans Serif" w:eastAsia="Microsoft Sans Serif"/>
          <w:color w:val="333333"/>
        </w:rPr>
        <w:t>B</w:t>
      </w:r>
      <w:r>
        <w:rPr>
          <w:color w:val="333333"/>
        </w:rPr>
        <w:t>、②③④</w:t>
      </w:r>
      <w:r>
        <w:rPr>
          <w:color w:val="333333"/>
          <w:spacing w:val="-54"/>
        </w:rPr>
        <w:t xml:space="preserve"> </w:t>
      </w:r>
      <w:r>
        <w:rPr>
          <w:rFonts w:ascii="Microsoft Sans Serif" w:hAnsi="Microsoft Sans Serif" w:eastAsia="Microsoft Sans Serif"/>
          <w:color w:val="333333"/>
          <w:w w:val="105"/>
        </w:rPr>
        <w:t>C</w:t>
      </w:r>
      <w:r>
        <w:rPr>
          <w:color w:val="333333"/>
          <w:w w:val="105"/>
        </w:rPr>
        <w:t>、①③</w:t>
      </w:r>
      <w:r>
        <w:rPr>
          <w:rFonts w:ascii="Microsoft Sans Serif" w:hAnsi="Microsoft Sans Serif" w:eastAsia="Microsoft Sans Serif"/>
          <w:color w:val="333333"/>
          <w:w w:val="105"/>
        </w:rPr>
        <w:t>5</w:t>
      </w:r>
      <w:r>
        <w:rPr>
          <w:rFonts w:ascii="Microsoft Sans Serif" w:hAnsi="Microsoft Sans Serif" w:eastAsia="Microsoft Sans Serif"/>
          <w:color w:val="333333"/>
          <w:spacing w:val="1"/>
          <w:w w:val="105"/>
        </w:rPr>
        <w:t xml:space="preserve"> </w:t>
      </w:r>
      <w:r>
        <w:rPr>
          <w:rFonts w:ascii="Microsoft Sans Serif" w:hAnsi="Microsoft Sans Serif" w:eastAsia="Microsoft Sans Serif"/>
          <w:color w:val="333333"/>
          <w:w w:val="105"/>
        </w:rPr>
        <w:t>D</w:t>
      </w:r>
      <w:r>
        <w:rPr>
          <w:color w:val="333333"/>
          <w:w w:val="105"/>
        </w:rPr>
        <w:t>、①</w:t>
      </w:r>
      <w:r>
        <w:rPr>
          <w:rFonts w:ascii="Microsoft Sans Serif" w:hAnsi="Microsoft Sans Serif" w:eastAsia="Microsoft Sans Serif"/>
          <w:color w:val="333333"/>
          <w:w w:val="105"/>
        </w:rPr>
        <w:t>5</w:t>
      </w:r>
    </w:p>
    <w:p>
      <w:pPr>
        <w:pStyle w:val="3"/>
        <w:spacing w:line="326" w:lineRule="exact"/>
        <w:rPr>
          <w:rFonts w:hint="eastAsia" w:ascii="Microsoft Sans Serif" w:eastAsia="宋体"/>
          <w:lang w:eastAsia="zh-CN"/>
        </w:rPr>
      </w:pPr>
      <w:r>
        <w:rPr>
          <w:rFonts w:hint="eastAsia" w:eastAsia="宋体"/>
          <w:color w:val="333333"/>
          <w:spacing w:val="3"/>
          <w:lang w:eastAsia="zh-CN"/>
        </w:rPr>
        <w:t xml:space="preserve"> </w:t>
      </w:r>
    </w:p>
    <w:p>
      <w:pPr>
        <w:pStyle w:val="8"/>
        <w:numPr>
          <w:ilvl w:val="0"/>
          <w:numId w:val="5"/>
        </w:numPr>
        <w:tabs>
          <w:tab w:val="left" w:pos="499"/>
          <w:tab w:val="left" w:pos="1845"/>
        </w:tabs>
        <w:spacing w:before="140" w:after="0" w:line="216" w:lineRule="auto"/>
        <w:ind w:left="110" w:right="6533" w:firstLine="0"/>
        <w:jc w:val="left"/>
        <w:rPr>
          <w:sz w:val="19"/>
        </w:rPr>
      </w:pPr>
      <w:r>
        <w:rPr>
          <w:color w:val="333333"/>
          <w:w w:val="105"/>
          <w:sz w:val="19"/>
        </w:rPr>
        <w:t>无结构文件的含义是（）。</w:t>
      </w:r>
      <w:r>
        <w:rPr>
          <w:rFonts w:ascii="Microsoft Sans Serif" w:eastAsia="Microsoft Sans Serif"/>
          <w:color w:val="333333"/>
          <w:sz w:val="19"/>
        </w:rPr>
        <w:t>A</w:t>
      </w:r>
      <w:r>
        <w:rPr>
          <w:color w:val="333333"/>
          <w:sz w:val="19"/>
        </w:rPr>
        <w:t>、变长记录的文件</w:t>
      </w:r>
      <w:r>
        <w:rPr>
          <w:color w:val="333333"/>
          <w:spacing w:val="39"/>
          <w:sz w:val="19"/>
        </w:rPr>
        <w:t xml:space="preserve"> </w:t>
      </w:r>
      <w:r>
        <w:rPr>
          <w:rFonts w:ascii="Microsoft Sans Serif" w:eastAsia="Microsoft Sans Serif"/>
          <w:color w:val="333333"/>
          <w:sz w:val="19"/>
        </w:rPr>
        <w:t>B</w:t>
      </w:r>
      <w:r>
        <w:rPr>
          <w:color w:val="333333"/>
          <w:sz w:val="19"/>
        </w:rPr>
        <w:t>、索引文件</w:t>
      </w:r>
      <w:r>
        <w:rPr>
          <w:rFonts w:ascii="Microsoft Sans Serif" w:eastAsia="Microsoft Sans Serif"/>
          <w:color w:val="333333"/>
          <w:w w:val="105"/>
          <w:sz w:val="19"/>
        </w:rPr>
        <w:t>C</w:t>
      </w:r>
      <w:r>
        <w:rPr>
          <w:color w:val="333333"/>
          <w:w w:val="105"/>
          <w:sz w:val="19"/>
        </w:rPr>
        <w:t>、索引顺序文件</w:t>
      </w:r>
      <w:r>
        <w:rPr>
          <w:color w:val="333333"/>
          <w:w w:val="105"/>
          <w:sz w:val="19"/>
        </w:rPr>
        <w:tab/>
      </w:r>
      <w:r>
        <w:rPr>
          <w:rFonts w:ascii="Microsoft Sans Serif" w:eastAsia="Microsoft Sans Serif"/>
          <w:color w:val="333333"/>
          <w:sz w:val="19"/>
        </w:rPr>
        <w:t>D</w:t>
      </w:r>
      <w:r>
        <w:rPr>
          <w:color w:val="333333"/>
          <w:sz w:val="19"/>
        </w:rPr>
        <w:t>、流式文件</w:t>
      </w:r>
    </w:p>
    <w:p>
      <w:pPr>
        <w:pStyle w:val="3"/>
        <w:spacing w:line="325" w:lineRule="exact"/>
        <w:rPr>
          <w:rFonts w:hint="eastAsia" w:ascii="Microsoft Sans Serif" w:eastAsia="宋体"/>
          <w:lang w:eastAsia="zh-CN"/>
        </w:rPr>
      </w:pPr>
      <w:r>
        <w:rPr>
          <w:rFonts w:hint="eastAsia" w:eastAsia="宋体"/>
          <w:color w:val="333333"/>
          <w:spacing w:val="4"/>
          <w:lang w:eastAsia="zh-CN"/>
        </w:rPr>
        <w:t xml:space="preserve"> </w:t>
      </w:r>
    </w:p>
    <w:p>
      <w:pPr>
        <w:pStyle w:val="8"/>
        <w:numPr>
          <w:ilvl w:val="0"/>
          <w:numId w:val="5"/>
        </w:numPr>
        <w:tabs>
          <w:tab w:val="left" w:pos="499"/>
        </w:tabs>
        <w:spacing w:before="141" w:after="0" w:line="216" w:lineRule="auto"/>
        <w:ind w:left="110" w:right="5487" w:firstLine="0"/>
        <w:jc w:val="left"/>
        <w:rPr>
          <w:sz w:val="19"/>
        </w:rPr>
      </w:pPr>
      <w:r>
        <w:rPr>
          <w:color w:val="333333"/>
          <w:sz w:val="19"/>
        </w:rPr>
        <w:t>操作系统的进程管理模块并不负责（）。</w:t>
      </w:r>
      <w:r>
        <w:rPr>
          <w:rFonts w:ascii="Microsoft Sans Serif" w:eastAsia="Microsoft Sans Serif"/>
          <w:color w:val="333333"/>
          <w:w w:val="105"/>
          <w:sz w:val="19"/>
        </w:rPr>
        <w:t>A</w:t>
      </w:r>
      <w:r>
        <w:rPr>
          <w:color w:val="333333"/>
          <w:w w:val="105"/>
          <w:sz w:val="19"/>
        </w:rPr>
        <w:t>、进程的创建和删除</w:t>
      </w:r>
    </w:p>
    <w:p>
      <w:pPr>
        <w:pStyle w:val="3"/>
        <w:spacing w:before="10" w:line="206" w:lineRule="auto"/>
        <w:ind w:right="7458"/>
      </w:pPr>
      <w:r>
        <w:rPr>
          <w:rFonts w:ascii="Microsoft Sans Serif" w:eastAsia="Microsoft Sans Serif"/>
          <w:color w:val="333333"/>
        </w:rPr>
        <w:t>B</w:t>
      </w:r>
      <w:r>
        <w:rPr>
          <w:color w:val="333333"/>
        </w:rPr>
        <w:t>、提供死锁处理机制</w:t>
      </w:r>
      <w:r>
        <w:rPr>
          <w:rFonts w:ascii="Microsoft Sans Serif" w:eastAsia="Microsoft Sans Serif"/>
          <w:color w:val="333333"/>
        </w:rPr>
        <w:t>C</w:t>
      </w:r>
      <w:r>
        <w:rPr>
          <w:color w:val="333333"/>
        </w:rPr>
        <w:t>、实现</w:t>
      </w:r>
      <w:r>
        <w:rPr>
          <w:rFonts w:ascii="Microsoft Sans Serif" w:eastAsia="Microsoft Sans Serif"/>
          <w:color w:val="333333"/>
        </w:rPr>
        <w:t>I/o</w:t>
      </w:r>
      <w:r>
        <w:rPr>
          <w:color w:val="333333"/>
        </w:rPr>
        <w:t>设备的调度</w:t>
      </w:r>
    </w:p>
    <w:p>
      <w:pPr>
        <w:pStyle w:val="3"/>
        <w:spacing w:line="311" w:lineRule="exact"/>
      </w:pPr>
      <w:r>
        <w:rPr>
          <w:rFonts w:ascii="Microsoft Sans Serif" w:eastAsia="Microsoft Sans Serif"/>
          <w:color w:val="333333"/>
        </w:rPr>
        <w:t>D</w:t>
      </w:r>
      <w:r>
        <w:rPr>
          <w:color w:val="333333"/>
        </w:rPr>
        <w:t>、通过共享内存实现进程间调度</w:t>
      </w:r>
    </w:p>
    <w:p>
      <w:pPr>
        <w:pStyle w:val="3"/>
        <w:rPr>
          <w:rFonts w:hint="eastAsia" w:ascii="Microsoft Sans Serif" w:eastAsia="宋体"/>
          <w:lang w:eastAsia="zh-CN"/>
        </w:rPr>
      </w:pPr>
      <w:r>
        <w:rPr>
          <w:rFonts w:hint="eastAsia" w:eastAsia="宋体"/>
          <w:color w:val="333333"/>
          <w:spacing w:val="1"/>
          <w:lang w:eastAsia="zh-CN"/>
        </w:rPr>
        <w:t xml:space="preserve"> </w:t>
      </w:r>
    </w:p>
    <w:p>
      <w:pPr>
        <w:pStyle w:val="8"/>
        <w:numPr>
          <w:ilvl w:val="0"/>
          <w:numId w:val="5"/>
        </w:numPr>
        <w:tabs>
          <w:tab w:val="left" w:pos="499"/>
        </w:tabs>
        <w:spacing w:before="140" w:after="0" w:line="216" w:lineRule="auto"/>
        <w:ind w:left="110" w:right="420" w:firstLine="0"/>
        <w:jc w:val="left"/>
        <w:rPr>
          <w:sz w:val="19"/>
        </w:rPr>
      </w:pPr>
      <w:r>
        <w:rPr>
          <w:color w:val="333333"/>
          <w:sz w:val="19"/>
        </w:rPr>
        <w:t>采用时间片轮转调度算法分配</w:t>
      </w:r>
      <w:r>
        <w:rPr>
          <w:rFonts w:ascii="Microsoft Sans Serif" w:eastAsia="Microsoft Sans Serif"/>
          <w:color w:val="333333"/>
          <w:sz w:val="19"/>
        </w:rPr>
        <w:t>CPU</w:t>
      </w:r>
      <w:r>
        <w:rPr>
          <w:color w:val="333333"/>
          <w:sz w:val="19"/>
        </w:rPr>
        <w:t>时，当处于运行状态的进程用完一个时间片后，他的状态是（）状</w:t>
      </w:r>
      <w:r>
        <w:rPr>
          <w:color w:val="333333"/>
          <w:spacing w:val="1"/>
          <w:sz w:val="19"/>
        </w:rPr>
        <w:t xml:space="preserve"> </w:t>
      </w:r>
      <w:r>
        <w:rPr>
          <w:color w:val="333333"/>
          <w:w w:val="105"/>
          <w:sz w:val="19"/>
        </w:rPr>
        <w:t>态。</w:t>
      </w:r>
    </w:p>
    <w:p>
      <w:pPr>
        <w:pStyle w:val="3"/>
        <w:tabs>
          <w:tab w:val="left" w:pos="1828"/>
          <w:tab w:val="left" w:pos="2782"/>
        </w:tabs>
        <w:spacing w:line="300" w:lineRule="exact"/>
      </w:pPr>
      <w:r>
        <w:rPr>
          <w:rFonts w:ascii="Microsoft Sans Serif" w:eastAsia="Microsoft Sans Serif"/>
          <w:color w:val="333333"/>
        </w:rPr>
        <w:t>A</w:t>
      </w:r>
      <w:r>
        <w:rPr>
          <w:color w:val="333333"/>
        </w:rPr>
        <w:t xml:space="preserve">、消亡 </w:t>
      </w:r>
      <w:r>
        <w:rPr>
          <w:rFonts w:ascii="Microsoft Sans Serif" w:eastAsia="Microsoft Sans Serif"/>
          <w:color w:val="333333"/>
        </w:rPr>
        <w:t>B</w:t>
      </w:r>
      <w:r>
        <w:rPr>
          <w:color w:val="333333"/>
        </w:rPr>
        <w:t>、就绪</w:t>
      </w:r>
      <w:r>
        <w:rPr>
          <w:color w:val="333333"/>
        </w:rPr>
        <w:tab/>
      </w:r>
      <w:r>
        <w:rPr>
          <w:rFonts w:ascii="Microsoft Sans Serif" w:eastAsia="Microsoft Sans Serif"/>
          <w:color w:val="333333"/>
        </w:rPr>
        <w:t>C</w:t>
      </w:r>
      <w:r>
        <w:rPr>
          <w:color w:val="333333"/>
        </w:rPr>
        <w:t>、运行</w:t>
      </w:r>
      <w:r>
        <w:rPr>
          <w:color w:val="333333"/>
        </w:rPr>
        <w:tab/>
      </w:r>
      <w:r>
        <w:rPr>
          <w:rFonts w:ascii="Microsoft Sans Serif" w:eastAsia="Microsoft Sans Serif"/>
          <w:color w:val="333333"/>
        </w:rPr>
        <w:t>D</w:t>
      </w:r>
      <w:r>
        <w:rPr>
          <w:color w:val="333333"/>
        </w:rPr>
        <w:t>、阻塞</w:t>
      </w:r>
    </w:p>
    <w:p>
      <w:pPr>
        <w:pStyle w:val="3"/>
        <w:spacing w:line="325" w:lineRule="exact"/>
        <w:rPr>
          <w:rFonts w:hint="eastAsia" w:ascii="Microsoft Sans Serif" w:eastAsia="宋体"/>
          <w:lang w:eastAsia="zh-CN"/>
        </w:rPr>
      </w:pPr>
      <w:r>
        <w:rPr>
          <w:rFonts w:hint="eastAsia" w:eastAsia="宋体"/>
          <w:color w:val="333333"/>
          <w:spacing w:val="3"/>
          <w:lang w:eastAsia="zh-CN"/>
        </w:rPr>
        <w:t xml:space="preserve"> </w:t>
      </w:r>
    </w:p>
    <w:p>
      <w:pPr>
        <w:pStyle w:val="8"/>
        <w:numPr>
          <w:ilvl w:val="0"/>
          <w:numId w:val="5"/>
        </w:numPr>
        <w:tabs>
          <w:tab w:val="left" w:pos="499"/>
        </w:tabs>
        <w:spacing w:before="130" w:after="0" w:line="325" w:lineRule="exact"/>
        <w:ind w:left="498" w:right="0" w:hanging="389"/>
        <w:jc w:val="left"/>
        <w:rPr>
          <w:sz w:val="19"/>
        </w:rPr>
      </w:pPr>
      <w:r>
        <w:rPr>
          <w:color w:val="333333"/>
          <w:sz w:val="19"/>
        </w:rPr>
        <w:t>下列调度算法中，（）调度算法是绝对可抢占的。</w:t>
      </w:r>
    </w:p>
    <w:p>
      <w:pPr>
        <w:pStyle w:val="3"/>
        <w:spacing w:line="308" w:lineRule="exact"/>
      </w:pPr>
      <w:r>
        <w:rPr>
          <w:rFonts w:ascii="Microsoft Sans Serif" w:eastAsia="Microsoft Sans Serif"/>
          <w:color w:val="333333"/>
        </w:rPr>
        <w:t>A</w:t>
      </w:r>
      <w:r>
        <w:rPr>
          <w:color w:val="333333"/>
          <w:spacing w:val="2"/>
        </w:rPr>
        <w:t xml:space="preserve">、时间片轮转 </w:t>
      </w:r>
      <w:r>
        <w:rPr>
          <w:rFonts w:ascii="Microsoft Sans Serif" w:eastAsia="Microsoft Sans Serif"/>
          <w:color w:val="333333"/>
        </w:rPr>
        <w:t>B</w:t>
      </w:r>
      <w:r>
        <w:rPr>
          <w:color w:val="333333"/>
          <w:spacing w:val="2"/>
        </w:rPr>
        <w:t xml:space="preserve">、短进程优先 </w:t>
      </w:r>
      <w:r>
        <w:rPr>
          <w:rFonts w:ascii="Microsoft Sans Serif" w:eastAsia="Microsoft Sans Serif"/>
          <w:color w:val="333333"/>
        </w:rPr>
        <w:t>C</w:t>
      </w:r>
      <w:r>
        <w:rPr>
          <w:color w:val="333333"/>
          <w:spacing w:val="2"/>
        </w:rPr>
        <w:t xml:space="preserve">、先来先服务 </w:t>
      </w:r>
      <w:r>
        <w:rPr>
          <w:rFonts w:ascii="Microsoft Sans Serif" w:eastAsia="Microsoft Sans Serif"/>
          <w:color w:val="333333"/>
        </w:rPr>
        <w:t>D</w:t>
      </w:r>
      <w:r>
        <w:rPr>
          <w:color w:val="333333"/>
        </w:rPr>
        <w:t>、优先级</w:t>
      </w:r>
    </w:p>
    <w:p>
      <w:pPr>
        <w:pStyle w:val="3"/>
        <w:rPr>
          <w:rFonts w:hint="eastAsia" w:ascii="Microsoft Sans Serif" w:eastAsia="宋体"/>
          <w:lang w:eastAsia="zh-CN"/>
        </w:rPr>
      </w:pPr>
      <w:r>
        <w:rPr>
          <w:rFonts w:hint="eastAsia" w:eastAsia="宋体"/>
          <w:color w:val="333333"/>
          <w:spacing w:val="3"/>
          <w:lang w:eastAsia="zh-CN"/>
        </w:rPr>
        <w:t xml:space="preserve"> </w:t>
      </w:r>
    </w:p>
    <w:p>
      <w:pPr>
        <w:pStyle w:val="8"/>
        <w:numPr>
          <w:ilvl w:val="0"/>
          <w:numId w:val="5"/>
        </w:numPr>
        <w:tabs>
          <w:tab w:val="left" w:pos="499"/>
        </w:tabs>
        <w:spacing w:before="115" w:after="0" w:line="333" w:lineRule="exact"/>
        <w:ind w:left="498" w:right="0" w:hanging="389"/>
        <w:jc w:val="left"/>
        <w:rPr>
          <w:sz w:val="19"/>
        </w:rPr>
      </w:pPr>
      <w:r>
        <w:rPr>
          <w:color w:val="333333"/>
          <w:sz w:val="19"/>
        </w:rPr>
        <w:t>关于</w:t>
      </w:r>
      <w:r>
        <w:rPr>
          <w:rFonts w:ascii="Microsoft Sans Serif" w:eastAsia="Microsoft Sans Serif"/>
          <w:color w:val="333333"/>
          <w:sz w:val="19"/>
        </w:rPr>
        <w:t>PV</w:t>
      </w:r>
      <w:r>
        <w:rPr>
          <w:color w:val="333333"/>
          <w:sz w:val="19"/>
        </w:rPr>
        <w:t>操作，以下说法不正确的是（）</w:t>
      </w:r>
    </w:p>
    <w:p>
      <w:pPr>
        <w:pStyle w:val="3"/>
        <w:spacing w:before="8" w:line="216" w:lineRule="auto"/>
        <w:ind w:right="5026"/>
      </w:pPr>
      <w:r>
        <w:rPr>
          <w:rFonts w:ascii="Microsoft Sans Serif" w:eastAsia="Microsoft Sans Serif"/>
          <w:color w:val="333333"/>
        </w:rPr>
        <w:t>A</w:t>
      </w:r>
      <w:r>
        <w:rPr>
          <w:color w:val="333333"/>
        </w:rPr>
        <w:t>、</w:t>
      </w:r>
      <w:r>
        <w:rPr>
          <w:rFonts w:ascii="Microsoft Sans Serif" w:eastAsia="Microsoft Sans Serif"/>
          <w:color w:val="333333"/>
        </w:rPr>
        <w:t>P</w:t>
      </w:r>
      <w:r>
        <w:rPr>
          <w:color w:val="333333"/>
        </w:rPr>
        <w:t>（</w:t>
      </w:r>
      <w:r>
        <w:rPr>
          <w:rFonts w:ascii="Microsoft Sans Serif" w:eastAsia="Microsoft Sans Serif"/>
          <w:color w:val="333333"/>
        </w:rPr>
        <w:t>S</w:t>
      </w:r>
      <w:r>
        <w:rPr>
          <w:color w:val="333333"/>
        </w:rPr>
        <w:t>）操作意味着申请一份关于信号量</w:t>
      </w:r>
      <w:r>
        <w:rPr>
          <w:rFonts w:ascii="Microsoft Sans Serif" w:eastAsia="Microsoft Sans Serif"/>
          <w:color w:val="333333"/>
        </w:rPr>
        <w:t>S</w:t>
      </w:r>
      <w:r>
        <w:rPr>
          <w:color w:val="333333"/>
        </w:rPr>
        <w:t>的资源</w:t>
      </w:r>
      <w:r>
        <w:rPr>
          <w:rFonts w:ascii="Microsoft Sans Serif" w:eastAsia="Microsoft Sans Serif"/>
          <w:color w:val="333333"/>
        </w:rPr>
        <w:t>B</w:t>
      </w:r>
      <w:r>
        <w:rPr>
          <w:color w:val="333333"/>
        </w:rPr>
        <w:t>、</w:t>
      </w:r>
      <w:r>
        <w:rPr>
          <w:rFonts w:ascii="Microsoft Sans Serif" w:eastAsia="Microsoft Sans Serif"/>
          <w:color w:val="333333"/>
        </w:rPr>
        <w:t>V</w:t>
      </w:r>
      <w:r>
        <w:rPr>
          <w:color w:val="333333"/>
        </w:rPr>
        <w:t>（</w:t>
      </w:r>
      <w:r>
        <w:rPr>
          <w:rFonts w:ascii="Microsoft Sans Serif" w:eastAsia="Microsoft Sans Serif"/>
          <w:color w:val="333333"/>
        </w:rPr>
        <w:t>S</w:t>
      </w:r>
      <w:r>
        <w:rPr>
          <w:color w:val="333333"/>
        </w:rPr>
        <w:t>）操作意味着释放一份关于信号量</w:t>
      </w:r>
      <w:r>
        <w:rPr>
          <w:rFonts w:ascii="Microsoft Sans Serif" w:eastAsia="Microsoft Sans Serif"/>
          <w:color w:val="333333"/>
        </w:rPr>
        <w:t>S</w:t>
      </w:r>
      <w:r>
        <w:rPr>
          <w:color w:val="333333"/>
        </w:rPr>
        <w:t>的资源</w:t>
      </w:r>
    </w:p>
    <w:p>
      <w:pPr>
        <w:pStyle w:val="3"/>
        <w:spacing w:line="216" w:lineRule="auto"/>
        <w:ind w:right="141"/>
      </w:pPr>
      <w:r>
        <w:rPr>
          <w:rFonts w:ascii="Microsoft Sans Serif" w:eastAsia="Microsoft Sans Serif"/>
          <w:color w:val="333333"/>
        </w:rPr>
        <w:t>C</w:t>
      </w:r>
      <w:r>
        <w:rPr>
          <w:color w:val="333333"/>
        </w:rPr>
        <w:t>、进程调用一个</w:t>
      </w:r>
      <w:r>
        <w:rPr>
          <w:rFonts w:ascii="Microsoft Sans Serif" w:eastAsia="Microsoft Sans Serif"/>
          <w:color w:val="333333"/>
        </w:rPr>
        <w:t>V</w:t>
      </w:r>
      <w:r>
        <w:rPr>
          <w:color w:val="333333"/>
        </w:rPr>
        <w:t>操作，将信号量的值加</w:t>
      </w:r>
      <w:r>
        <w:rPr>
          <w:rFonts w:ascii="Microsoft Sans Serif" w:eastAsia="Microsoft Sans Serif"/>
          <w:color w:val="333333"/>
        </w:rPr>
        <w:t>1</w:t>
      </w:r>
      <w:r>
        <w:rPr>
          <w:color w:val="333333"/>
        </w:rPr>
        <w:t>后，信号量的值小于</w:t>
      </w:r>
      <w:r>
        <w:rPr>
          <w:rFonts w:ascii="Microsoft Sans Serif" w:eastAsia="Microsoft Sans Serif"/>
          <w:color w:val="333333"/>
        </w:rPr>
        <w:t>0</w:t>
      </w:r>
      <w:r>
        <w:rPr>
          <w:color w:val="333333"/>
        </w:rPr>
        <w:t>，则应从信号量的等待队列中唤醒一个进程</w:t>
      </w:r>
      <w:r>
        <w:rPr>
          <w:color w:val="333333"/>
          <w:spacing w:val="31"/>
        </w:rPr>
        <w:t xml:space="preserve"> </w:t>
      </w:r>
      <w:r>
        <w:rPr>
          <w:rFonts w:ascii="Microsoft Sans Serif" w:eastAsia="Microsoft Sans Serif"/>
          <w:color w:val="333333"/>
        </w:rPr>
        <w:t>D</w:t>
      </w:r>
      <w:r>
        <w:rPr>
          <w:color w:val="333333"/>
        </w:rPr>
        <w:t>、进程调用一个</w:t>
      </w:r>
      <w:r>
        <w:rPr>
          <w:rFonts w:ascii="Microsoft Sans Serif" w:eastAsia="Microsoft Sans Serif"/>
          <w:color w:val="333333"/>
        </w:rPr>
        <w:t>P</w:t>
      </w:r>
      <w:r>
        <w:rPr>
          <w:color w:val="333333"/>
        </w:rPr>
        <w:t>操作，将信号量的值减</w:t>
      </w:r>
      <w:r>
        <w:rPr>
          <w:rFonts w:ascii="Microsoft Sans Serif" w:eastAsia="Microsoft Sans Serif"/>
          <w:color w:val="333333"/>
        </w:rPr>
        <w:t>1</w:t>
      </w:r>
      <w:r>
        <w:rPr>
          <w:color w:val="333333"/>
        </w:rPr>
        <w:t>后，信号量的值小于</w:t>
      </w:r>
      <w:r>
        <w:rPr>
          <w:rFonts w:ascii="Microsoft Sans Serif" w:eastAsia="Microsoft Sans Serif"/>
          <w:color w:val="333333"/>
        </w:rPr>
        <w:t>0</w:t>
      </w:r>
      <w:r>
        <w:rPr>
          <w:color w:val="333333"/>
        </w:rPr>
        <w:t>，则进程应阻塞，排入信号量的等待队列</w:t>
      </w:r>
    </w:p>
    <w:p>
      <w:pPr>
        <w:pStyle w:val="3"/>
        <w:spacing w:line="310" w:lineRule="exact"/>
        <w:rPr>
          <w:rFonts w:hint="eastAsia" w:ascii="Microsoft Sans Serif" w:eastAsia="宋体"/>
          <w:lang w:eastAsia="zh-CN"/>
        </w:rPr>
      </w:pPr>
      <w:r>
        <w:rPr>
          <w:rFonts w:hint="eastAsia" w:eastAsia="宋体"/>
          <w:color w:val="333333"/>
          <w:spacing w:val="1"/>
          <w:lang w:eastAsia="zh-CN"/>
        </w:rPr>
        <w:t xml:space="preserve"> </w:t>
      </w:r>
    </w:p>
    <w:p>
      <w:pPr>
        <w:pStyle w:val="8"/>
        <w:numPr>
          <w:ilvl w:val="0"/>
          <w:numId w:val="5"/>
        </w:numPr>
        <w:tabs>
          <w:tab w:val="left" w:pos="499"/>
        </w:tabs>
        <w:spacing w:before="166" w:after="0" w:line="206" w:lineRule="auto"/>
        <w:ind w:left="110" w:right="412" w:firstLine="0"/>
        <w:jc w:val="left"/>
        <w:rPr>
          <w:sz w:val="19"/>
        </w:rPr>
      </w:pPr>
      <w:r>
        <w:rPr>
          <w:color w:val="333333"/>
          <w:sz w:val="19"/>
        </w:rPr>
        <w:t>系统出现死锁时一定同时保持了四个必要条件，对资源采用按序分配算法后可破坏其中的（）条件。</w:t>
      </w:r>
      <w:r>
        <w:rPr>
          <w:color w:val="333333"/>
          <w:spacing w:val="41"/>
          <w:sz w:val="19"/>
        </w:rPr>
        <w:t xml:space="preserve"> </w:t>
      </w:r>
      <w:r>
        <w:rPr>
          <w:rFonts w:ascii="Microsoft Sans Serif" w:eastAsia="Microsoft Sans Serif"/>
          <w:color w:val="333333"/>
          <w:w w:val="105"/>
          <w:sz w:val="19"/>
        </w:rPr>
        <w:t>A</w:t>
      </w:r>
      <w:r>
        <w:rPr>
          <w:color w:val="333333"/>
          <w:w w:val="105"/>
          <w:sz w:val="19"/>
        </w:rPr>
        <w:t>、互斥</w:t>
      </w:r>
    </w:p>
    <w:p>
      <w:pPr>
        <w:pStyle w:val="3"/>
        <w:spacing w:before="3" w:line="216" w:lineRule="auto"/>
        <w:ind w:right="8089"/>
        <w:jc w:val="both"/>
      </w:pPr>
      <w:r>
        <w:rPr>
          <w:rFonts w:ascii="Microsoft Sans Serif" w:eastAsia="Microsoft Sans Serif"/>
          <w:color w:val="333333"/>
        </w:rPr>
        <w:t>B</w:t>
      </w:r>
      <w:r>
        <w:rPr>
          <w:color w:val="333333"/>
        </w:rPr>
        <w:t>、占有且等待</w:t>
      </w:r>
      <w:r>
        <w:rPr>
          <w:rFonts w:ascii="Microsoft Sans Serif" w:eastAsia="Microsoft Sans Serif"/>
          <w:color w:val="333333"/>
        </w:rPr>
        <w:t>C</w:t>
      </w:r>
      <w:r>
        <w:rPr>
          <w:color w:val="333333"/>
        </w:rPr>
        <w:t>、可抢占资源</w:t>
      </w:r>
      <w:r>
        <w:rPr>
          <w:rFonts w:ascii="Microsoft Sans Serif" w:eastAsia="Microsoft Sans Serif"/>
          <w:color w:val="333333"/>
          <w:w w:val="105"/>
        </w:rPr>
        <w:t>D</w:t>
      </w:r>
      <w:r>
        <w:rPr>
          <w:color w:val="333333"/>
          <w:w w:val="105"/>
        </w:rPr>
        <w:t>、循环等待</w:t>
      </w:r>
    </w:p>
    <w:p>
      <w:pPr>
        <w:pStyle w:val="3"/>
        <w:spacing w:line="325" w:lineRule="exact"/>
        <w:jc w:val="both"/>
        <w:rPr>
          <w:rFonts w:hint="eastAsia" w:ascii="Microsoft Sans Serif" w:eastAsia="宋体"/>
          <w:lang w:eastAsia="zh-CN"/>
        </w:rPr>
      </w:pPr>
      <w:r>
        <w:rPr>
          <w:rFonts w:hint="eastAsia" w:eastAsia="宋体"/>
          <w:color w:val="333333"/>
          <w:spacing w:val="4"/>
          <w:lang w:eastAsia="zh-CN"/>
        </w:rPr>
        <w:t xml:space="preserve"> </w:t>
      </w:r>
    </w:p>
    <w:p>
      <w:pPr>
        <w:spacing w:after="0" w:line="325" w:lineRule="exact"/>
        <w:jc w:val="both"/>
        <w:rPr>
          <w:rFonts w:ascii="Microsoft Sans Serif" w:eastAsia="Microsoft Sans Serif"/>
        </w:rPr>
        <w:sectPr>
          <w:pgSz w:w="12240" w:h="15840"/>
          <w:pgMar w:top="500" w:right="1360" w:bottom="280" w:left="1380" w:header="720" w:footer="720" w:gutter="0"/>
          <w:cols w:space="720" w:num="1"/>
        </w:sectPr>
      </w:pPr>
    </w:p>
    <w:p>
      <w:pPr>
        <w:pStyle w:val="8"/>
        <w:numPr>
          <w:ilvl w:val="0"/>
          <w:numId w:val="5"/>
        </w:numPr>
        <w:tabs>
          <w:tab w:val="left" w:pos="499"/>
          <w:tab w:val="left" w:pos="2023"/>
        </w:tabs>
        <w:spacing w:before="59" w:after="0" w:line="216" w:lineRule="auto"/>
        <w:ind w:left="110" w:right="3925" w:firstLine="0"/>
        <w:jc w:val="left"/>
        <w:rPr>
          <w:sz w:val="19"/>
        </w:rPr>
      </w:pPr>
      <w:r>
        <w:rPr>
          <w:color w:val="333333"/>
          <w:sz w:val="19"/>
        </w:rPr>
        <w:t>把作业地址空间使用的逻辑地址变成内存物理地址为（）。</w:t>
      </w:r>
      <w:r>
        <w:rPr>
          <w:color w:val="333333"/>
          <w:spacing w:val="1"/>
          <w:sz w:val="19"/>
        </w:rPr>
        <w:t xml:space="preserve"> </w:t>
      </w:r>
      <w:r>
        <w:rPr>
          <w:rFonts w:ascii="Microsoft Sans Serif" w:eastAsia="Microsoft Sans Serif"/>
          <w:color w:val="333333"/>
          <w:sz w:val="19"/>
        </w:rPr>
        <w:t>A</w:t>
      </w:r>
      <w:r>
        <w:rPr>
          <w:color w:val="333333"/>
          <w:sz w:val="19"/>
        </w:rPr>
        <w:t>、加载</w:t>
      </w:r>
      <w:r>
        <w:rPr>
          <w:color w:val="333333"/>
          <w:spacing w:val="26"/>
          <w:sz w:val="19"/>
        </w:rPr>
        <w:t xml:space="preserve"> </w:t>
      </w:r>
      <w:r>
        <w:rPr>
          <w:rFonts w:ascii="Microsoft Sans Serif" w:eastAsia="Microsoft Sans Serif"/>
          <w:color w:val="333333"/>
          <w:sz w:val="19"/>
        </w:rPr>
        <w:t>B</w:t>
      </w:r>
      <w:r>
        <w:rPr>
          <w:color w:val="333333"/>
          <w:sz w:val="19"/>
        </w:rPr>
        <w:t>、重定位</w:t>
      </w:r>
      <w:r>
        <w:rPr>
          <w:color w:val="333333"/>
          <w:sz w:val="19"/>
        </w:rPr>
        <w:tab/>
      </w:r>
      <w:r>
        <w:rPr>
          <w:rFonts w:ascii="Microsoft Sans Serif" w:eastAsia="Microsoft Sans Serif"/>
          <w:color w:val="333333"/>
          <w:w w:val="105"/>
          <w:sz w:val="19"/>
        </w:rPr>
        <w:t>C</w:t>
      </w:r>
      <w:r>
        <w:rPr>
          <w:color w:val="333333"/>
          <w:w w:val="105"/>
          <w:sz w:val="19"/>
        </w:rPr>
        <w:t>、物理化</w:t>
      </w:r>
      <w:r>
        <w:rPr>
          <w:color w:val="333333"/>
          <w:spacing w:val="-10"/>
          <w:w w:val="105"/>
          <w:sz w:val="19"/>
        </w:rPr>
        <w:t xml:space="preserve"> </w:t>
      </w:r>
      <w:r>
        <w:rPr>
          <w:rFonts w:ascii="Microsoft Sans Serif" w:eastAsia="Microsoft Sans Serif"/>
          <w:color w:val="333333"/>
          <w:w w:val="105"/>
          <w:sz w:val="19"/>
        </w:rPr>
        <w:t>D</w:t>
      </w:r>
      <w:r>
        <w:rPr>
          <w:color w:val="333333"/>
          <w:w w:val="105"/>
          <w:sz w:val="19"/>
        </w:rPr>
        <w:t>、逻辑化</w:t>
      </w:r>
    </w:p>
    <w:p>
      <w:pPr>
        <w:pStyle w:val="3"/>
        <w:spacing w:line="325" w:lineRule="exact"/>
        <w:rPr>
          <w:rFonts w:hint="eastAsia" w:ascii="Microsoft Sans Serif" w:eastAsia="宋体"/>
          <w:lang w:eastAsia="zh-CN"/>
        </w:rPr>
      </w:pPr>
      <w:r>
        <w:rPr>
          <w:rFonts w:hint="eastAsia" w:eastAsia="宋体"/>
          <w:color w:val="333333"/>
          <w:spacing w:val="3"/>
          <w:lang w:eastAsia="zh-CN"/>
        </w:rPr>
        <w:t xml:space="preserve"> </w:t>
      </w:r>
    </w:p>
    <w:p>
      <w:pPr>
        <w:pStyle w:val="8"/>
        <w:numPr>
          <w:ilvl w:val="0"/>
          <w:numId w:val="5"/>
        </w:numPr>
        <w:tabs>
          <w:tab w:val="left" w:pos="499"/>
        </w:tabs>
        <w:spacing w:before="140" w:after="0" w:line="216" w:lineRule="auto"/>
        <w:ind w:left="110" w:right="4519" w:firstLine="0"/>
        <w:jc w:val="left"/>
        <w:rPr>
          <w:sz w:val="19"/>
        </w:rPr>
      </w:pPr>
      <w:r>
        <w:rPr>
          <w:color w:val="333333"/>
          <w:sz w:val="19"/>
        </w:rPr>
        <w:t>由</w:t>
      </w:r>
      <w:r>
        <w:rPr>
          <w:rFonts w:ascii="Microsoft Sans Serif" w:eastAsia="Microsoft Sans Serif"/>
          <w:color w:val="333333"/>
          <w:sz w:val="19"/>
        </w:rPr>
        <w:t>CPU</w:t>
      </w:r>
      <w:r>
        <w:rPr>
          <w:color w:val="333333"/>
          <w:sz w:val="19"/>
        </w:rPr>
        <w:t>调用执行的程序所对应的地址空间称为（）。</w:t>
      </w:r>
      <w:r>
        <w:rPr>
          <w:rFonts w:ascii="Microsoft Sans Serif" w:eastAsia="Microsoft Sans Serif"/>
          <w:color w:val="333333"/>
          <w:sz w:val="19"/>
        </w:rPr>
        <w:t>A</w:t>
      </w:r>
      <w:r>
        <w:rPr>
          <w:color w:val="333333"/>
          <w:sz w:val="19"/>
        </w:rPr>
        <w:t>、作业的地址空间</w:t>
      </w:r>
    </w:p>
    <w:p>
      <w:pPr>
        <w:pStyle w:val="3"/>
        <w:spacing w:line="293" w:lineRule="exact"/>
      </w:pPr>
      <w:r>
        <w:rPr>
          <w:rFonts w:ascii="Microsoft Sans Serif" w:eastAsia="Microsoft Sans Serif"/>
          <w:color w:val="333333"/>
        </w:rPr>
        <w:t>B</w:t>
      </w:r>
      <w:r>
        <w:rPr>
          <w:color w:val="333333"/>
        </w:rPr>
        <w:t>、物理存储空间</w:t>
      </w:r>
    </w:p>
    <w:p>
      <w:pPr>
        <w:pStyle w:val="3"/>
        <w:spacing w:line="315" w:lineRule="exact"/>
      </w:pPr>
      <w:r>
        <w:rPr>
          <w:rFonts w:ascii="Microsoft Sans Serif" w:eastAsia="Microsoft Sans Serif"/>
          <w:color w:val="333333"/>
        </w:rPr>
        <w:t>C</w:t>
      </w:r>
      <w:r>
        <w:rPr>
          <w:color w:val="333333"/>
        </w:rPr>
        <w:t>、名空间</w:t>
      </w:r>
    </w:p>
    <w:p>
      <w:pPr>
        <w:pStyle w:val="3"/>
        <w:spacing w:line="315" w:lineRule="exact"/>
      </w:pPr>
      <w:r>
        <w:rPr>
          <w:rFonts w:ascii="Microsoft Sans Serif" w:eastAsia="Microsoft Sans Serif"/>
          <w:color w:val="333333"/>
          <w:w w:val="105"/>
        </w:rPr>
        <w:t>D</w:t>
      </w:r>
      <w:r>
        <w:rPr>
          <w:color w:val="333333"/>
          <w:w w:val="105"/>
        </w:rPr>
        <w:t>、虚拟地址空间</w:t>
      </w:r>
    </w:p>
    <w:p>
      <w:pPr>
        <w:pStyle w:val="3"/>
        <w:rPr>
          <w:rFonts w:hint="eastAsia" w:ascii="Microsoft Sans Serif" w:eastAsia="宋体"/>
          <w:lang w:eastAsia="zh-CN"/>
        </w:rPr>
      </w:pPr>
      <w:r>
        <w:rPr>
          <w:rFonts w:hint="eastAsia" w:eastAsia="宋体"/>
          <w:color w:val="333333"/>
          <w:spacing w:val="3"/>
          <w:lang w:eastAsia="zh-CN"/>
        </w:rPr>
        <w:t xml:space="preserve"> </w:t>
      </w:r>
    </w:p>
    <w:p>
      <w:pPr>
        <w:pStyle w:val="3"/>
        <w:spacing w:before="141" w:line="216" w:lineRule="auto"/>
        <w:ind w:right="3535"/>
      </w:pPr>
      <w:r>
        <w:rPr>
          <w:rFonts w:ascii="Microsoft Sans Serif" w:eastAsia="Microsoft Sans Serif"/>
          <w:color w:val="333333"/>
        </w:rPr>
        <w:t>138.</w:t>
      </w:r>
      <w:r>
        <w:rPr>
          <w:color w:val="333333"/>
        </w:rPr>
        <w:t>（）是请求分页存储管理方式和基本分页存储管理方式的区别。</w:t>
      </w:r>
      <w:r>
        <w:rPr>
          <w:color w:val="333333"/>
          <w:spacing w:val="1"/>
        </w:rPr>
        <w:t xml:space="preserve"> </w:t>
      </w:r>
      <w:r>
        <w:rPr>
          <w:rFonts w:ascii="Microsoft Sans Serif" w:eastAsia="Microsoft Sans Serif"/>
          <w:color w:val="333333"/>
          <w:w w:val="105"/>
        </w:rPr>
        <w:t>A</w:t>
      </w:r>
      <w:r>
        <w:rPr>
          <w:color w:val="333333"/>
          <w:w w:val="105"/>
        </w:rPr>
        <w:t>、不必将作业装入连续区域</w:t>
      </w:r>
    </w:p>
    <w:p>
      <w:pPr>
        <w:pStyle w:val="3"/>
        <w:spacing w:line="300" w:lineRule="exact"/>
      </w:pPr>
      <w:r>
        <w:rPr>
          <w:rFonts w:ascii="Microsoft Sans Serif" w:eastAsia="Microsoft Sans Serif"/>
          <w:color w:val="333333"/>
        </w:rPr>
        <w:t>B</w:t>
      </w:r>
      <w:r>
        <w:rPr>
          <w:color w:val="333333"/>
        </w:rPr>
        <w:t>、地址重定向</w:t>
      </w:r>
    </w:p>
    <w:p>
      <w:pPr>
        <w:pStyle w:val="3"/>
        <w:spacing w:line="308" w:lineRule="exact"/>
      </w:pPr>
      <w:r>
        <w:rPr>
          <w:rFonts w:ascii="Microsoft Sans Serif" w:eastAsia="Microsoft Sans Serif"/>
          <w:color w:val="333333"/>
        </w:rPr>
        <w:t>C</w:t>
      </w:r>
      <w:r>
        <w:rPr>
          <w:color w:val="333333"/>
        </w:rPr>
        <w:t>、采用快表技术</w:t>
      </w:r>
    </w:p>
    <w:p>
      <w:pPr>
        <w:pStyle w:val="3"/>
        <w:spacing w:line="315" w:lineRule="exact"/>
      </w:pPr>
      <w:r>
        <w:rPr>
          <w:rFonts w:ascii="Microsoft Sans Serif" w:eastAsia="Microsoft Sans Serif"/>
          <w:color w:val="333333"/>
        </w:rPr>
        <w:t>D</w:t>
      </w:r>
      <w:r>
        <w:rPr>
          <w:color w:val="333333"/>
        </w:rPr>
        <w:t>、不必将作业全部装入内存</w:t>
      </w:r>
    </w:p>
    <w:p>
      <w:pPr>
        <w:pStyle w:val="3"/>
        <w:rPr>
          <w:rFonts w:hint="eastAsia" w:ascii="Microsoft Sans Serif" w:eastAsia="宋体"/>
          <w:lang w:eastAsia="zh-CN"/>
        </w:rPr>
      </w:pPr>
      <w:r>
        <w:rPr>
          <w:rFonts w:hint="eastAsia" w:eastAsia="宋体"/>
          <w:color w:val="333333"/>
          <w:spacing w:val="4"/>
          <w:lang w:eastAsia="zh-CN"/>
        </w:rPr>
        <w:t xml:space="preserve"> </w:t>
      </w:r>
    </w:p>
    <w:p>
      <w:pPr>
        <w:pStyle w:val="8"/>
        <w:numPr>
          <w:ilvl w:val="0"/>
          <w:numId w:val="6"/>
        </w:numPr>
        <w:tabs>
          <w:tab w:val="left" w:pos="499"/>
        </w:tabs>
        <w:spacing w:before="140" w:after="0" w:line="216" w:lineRule="auto"/>
        <w:ind w:left="110" w:right="2474" w:firstLine="0"/>
        <w:jc w:val="left"/>
        <w:rPr>
          <w:sz w:val="19"/>
        </w:rPr>
      </w:pPr>
      <w:r>
        <w:rPr>
          <w:color w:val="333333"/>
          <w:sz w:val="19"/>
        </w:rPr>
        <w:t>进程在执行中发生了缺页中断，经操作系统处理后，应让其执行（）指令。</w:t>
      </w:r>
      <w:r>
        <w:rPr>
          <w:color w:val="333333"/>
          <w:spacing w:val="76"/>
          <w:sz w:val="19"/>
        </w:rPr>
        <w:t xml:space="preserve"> </w:t>
      </w:r>
      <w:r>
        <w:rPr>
          <w:rFonts w:ascii="Microsoft Sans Serif" w:eastAsia="Microsoft Sans Serif"/>
          <w:color w:val="333333"/>
          <w:sz w:val="19"/>
        </w:rPr>
        <w:t>A</w:t>
      </w:r>
      <w:r>
        <w:rPr>
          <w:color w:val="333333"/>
          <w:spacing w:val="3"/>
          <w:sz w:val="19"/>
        </w:rPr>
        <w:t xml:space="preserve">、被中断的那一条 </w:t>
      </w:r>
      <w:r>
        <w:rPr>
          <w:rFonts w:ascii="Microsoft Sans Serif" w:eastAsia="Microsoft Sans Serif"/>
          <w:color w:val="333333"/>
          <w:sz w:val="19"/>
        </w:rPr>
        <w:t>B</w:t>
      </w:r>
      <w:r>
        <w:rPr>
          <w:color w:val="333333"/>
          <w:spacing w:val="3"/>
          <w:sz w:val="19"/>
        </w:rPr>
        <w:t xml:space="preserve">、被中断的后一条 </w:t>
      </w:r>
      <w:r>
        <w:rPr>
          <w:rFonts w:ascii="Microsoft Sans Serif" w:eastAsia="Microsoft Sans Serif"/>
          <w:color w:val="333333"/>
          <w:sz w:val="19"/>
        </w:rPr>
        <w:t>C</w:t>
      </w:r>
      <w:r>
        <w:rPr>
          <w:color w:val="333333"/>
          <w:spacing w:val="3"/>
          <w:sz w:val="19"/>
        </w:rPr>
        <w:t xml:space="preserve">、启动时的那一条 </w:t>
      </w:r>
      <w:r>
        <w:rPr>
          <w:rFonts w:ascii="Microsoft Sans Serif" w:eastAsia="Microsoft Sans Serif"/>
          <w:color w:val="333333"/>
          <w:sz w:val="19"/>
        </w:rPr>
        <w:t>D</w:t>
      </w:r>
      <w:r>
        <w:rPr>
          <w:color w:val="333333"/>
          <w:sz w:val="19"/>
        </w:rPr>
        <w:t>、被中断的前一条</w:t>
      </w:r>
    </w:p>
    <w:p>
      <w:pPr>
        <w:pStyle w:val="3"/>
        <w:spacing w:line="325" w:lineRule="exact"/>
        <w:rPr>
          <w:rFonts w:hint="eastAsia" w:ascii="Microsoft Sans Serif" w:eastAsia="宋体"/>
          <w:lang w:eastAsia="zh-CN"/>
        </w:rPr>
      </w:pPr>
      <w:r>
        <w:rPr>
          <w:rFonts w:hint="eastAsia" w:eastAsia="宋体"/>
          <w:color w:val="333333"/>
          <w:spacing w:val="3"/>
          <w:lang w:eastAsia="zh-CN"/>
        </w:rPr>
        <w:t xml:space="preserve"> </w:t>
      </w:r>
    </w:p>
    <w:p>
      <w:pPr>
        <w:pStyle w:val="8"/>
        <w:numPr>
          <w:ilvl w:val="0"/>
          <w:numId w:val="6"/>
        </w:numPr>
        <w:tabs>
          <w:tab w:val="left" w:pos="499"/>
        </w:tabs>
        <w:spacing w:before="140" w:after="0" w:line="216" w:lineRule="auto"/>
        <w:ind w:left="110" w:right="5682" w:firstLine="0"/>
        <w:jc w:val="left"/>
        <w:rPr>
          <w:sz w:val="19"/>
        </w:rPr>
      </w:pPr>
      <w:r>
        <w:rPr>
          <w:color w:val="333333"/>
          <w:sz w:val="19"/>
        </w:rPr>
        <w:t>处理机的所有指令可以在（）中执行。</w:t>
      </w:r>
      <w:r>
        <w:rPr>
          <w:rFonts w:ascii="Microsoft Sans Serif" w:eastAsia="Microsoft Sans Serif"/>
          <w:color w:val="333333"/>
          <w:w w:val="105"/>
          <w:sz w:val="19"/>
        </w:rPr>
        <w:t>A</w:t>
      </w:r>
      <w:r>
        <w:rPr>
          <w:color w:val="333333"/>
          <w:w w:val="105"/>
          <w:sz w:val="19"/>
        </w:rPr>
        <w:t>、目态</w:t>
      </w:r>
    </w:p>
    <w:p>
      <w:pPr>
        <w:pStyle w:val="3"/>
        <w:spacing w:before="5" w:line="211" w:lineRule="auto"/>
        <w:ind w:right="8284"/>
        <w:jc w:val="both"/>
      </w:pPr>
      <w:r>
        <w:rPr>
          <w:rFonts w:ascii="Microsoft Sans Serif" w:eastAsia="Microsoft Sans Serif"/>
          <w:color w:val="333333"/>
        </w:rPr>
        <w:t>B</w:t>
      </w:r>
      <w:r>
        <w:rPr>
          <w:color w:val="333333"/>
        </w:rPr>
        <w:t>、浏览器中</w:t>
      </w:r>
      <w:r>
        <w:rPr>
          <w:rFonts w:ascii="Microsoft Sans Serif" w:eastAsia="Microsoft Sans Serif"/>
          <w:color w:val="333333"/>
        </w:rPr>
        <w:t>C</w:t>
      </w:r>
      <w:r>
        <w:rPr>
          <w:color w:val="333333"/>
        </w:rPr>
        <w:t>、任意时间</w:t>
      </w:r>
      <w:r>
        <w:rPr>
          <w:rFonts w:ascii="Microsoft Sans Serif" w:eastAsia="Microsoft Sans Serif"/>
          <w:color w:val="333333"/>
        </w:rPr>
        <w:t>D</w:t>
      </w:r>
      <w:r>
        <w:rPr>
          <w:color w:val="333333"/>
        </w:rPr>
        <w:t>、系统态</w:t>
      </w:r>
    </w:p>
    <w:p>
      <w:pPr>
        <w:pStyle w:val="3"/>
        <w:spacing w:line="326" w:lineRule="exact"/>
        <w:rPr>
          <w:rFonts w:hint="eastAsia" w:ascii="Microsoft Sans Serif" w:eastAsia="宋体"/>
          <w:lang w:eastAsia="zh-CN"/>
        </w:rPr>
      </w:pPr>
      <w:r>
        <w:rPr>
          <w:rFonts w:hint="eastAsia" w:eastAsia="宋体"/>
          <w:color w:val="333333"/>
          <w:spacing w:val="4"/>
          <w:lang w:eastAsia="zh-CN"/>
        </w:rPr>
        <w:t xml:space="preserve"> </w:t>
      </w:r>
    </w:p>
    <w:p>
      <w:pPr>
        <w:pStyle w:val="3"/>
        <w:spacing w:before="116"/>
      </w:pPr>
      <w:r>
        <w:rPr>
          <w:rFonts w:ascii="Microsoft Sans Serif" w:eastAsia="Microsoft Sans Serif"/>
          <w:color w:val="333333"/>
        </w:rPr>
        <w:t>141.</w:t>
      </w:r>
      <w:r>
        <w:rPr>
          <w:color w:val="333333"/>
        </w:rPr>
        <w:t>（）对多道批处理系统最重要。</w:t>
      </w:r>
    </w:p>
    <w:p>
      <w:pPr>
        <w:pStyle w:val="3"/>
        <w:tabs>
          <w:tab w:val="left" w:pos="2218"/>
          <w:tab w:val="left" w:pos="3368"/>
        </w:tabs>
        <w:spacing w:line="315" w:lineRule="exact"/>
      </w:pPr>
      <w:r>
        <w:rPr>
          <w:rFonts w:ascii="Microsoft Sans Serif" w:eastAsia="Microsoft Sans Serif"/>
          <w:color w:val="333333"/>
        </w:rPr>
        <w:t>A</w:t>
      </w:r>
      <w:r>
        <w:rPr>
          <w:color w:val="333333"/>
        </w:rPr>
        <w:t>、实时性</w:t>
      </w:r>
      <w:r>
        <w:rPr>
          <w:color w:val="333333"/>
          <w:spacing w:val="2"/>
        </w:rPr>
        <w:t xml:space="preserve"> </w:t>
      </w:r>
      <w:r>
        <w:rPr>
          <w:rFonts w:ascii="Microsoft Sans Serif" w:eastAsia="Microsoft Sans Serif"/>
          <w:color w:val="333333"/>
        </w:rPr>
        <w:t>B</w:t>
      </w:r>
      <w:r>
        <w:rPr>
          <w:color w:val="333333"/>
        </w:rPr>
        <w:t>、交互性</w:t>
      </w:r>
      <w:r>
        <w:rPr>
          <w:color w:val="333333"/>
        </w:rPr>
        <w:tab/>
      </w:r>
      <w:r>
        <w:rPr>
          <w:rFonts w:ascii="Microsoft Sans Serif" w:eastAsia="Microsoft Sans Serif"/>
          <w:color w:val="333333"/>
        </w:rPr>
        <w:t>C</w:t>
      </w:r>
      <w:r>
        <w:rPr>
          <w:color w:val="333333"/>
        </w:rPr>
        <w:t>、共享性</w:t>
      </w:r>
      <w:r>
        <w:rPr>
          <w:color w:val="333333"/>
        </w:rPr>
        <w:tab/>
      </w:r>
      <w:r>
        <w:rPr>
          <w:rFonts w:ascii="Microsoft Sans Serif" w:eastAsia="Microsoft Sans Serif"/>
          <w:color w:val="333333"/>
        </w:rPr>
        <w:t>D</w:t>
      </w:r>
      <w:r>
        <w:rPr>
          <w:color w:val="333333"/>
        </w:rPr>
        <w:t>、运行效率</w:t>
      </w:r>
    </w:p>
    <w:p>
      <w:pPr>
        <w:pStyle w:val="3"/>
        <w:rPr>
          <w:rFonts w:hint="eastAsia" w:ascii="Microsoft Sans Serif" w:eastAsia="宋体"/>
          <w:lang w:eastAsia="zh-CN"/>
        </w:rPr>
      </w:pPr>
      <w:r>
        <w:rPr>
          <w:rFonts w:hint="eastAsia" w:eastAsia="宋体"/>
          <w:color w:val="333333"/>
          <w:spacing w:val="4"/>
          <w:lang w:eastAsia="zh-CN"/>
        </w:rPr>
        <w:t xml:space="preserve"> </w:t>
      </w:r>
    </w:p>
    <w:p>
      <w:pPr>
        <w:pStyle w:val="8"/>
        <w:numPr>
          <w:ilvl w:val="0"/>
          <w:numId w:val="7"/>
        </w:numPr>
        <w:tabs>
          <w:tab w:val="left" w:pos="499"/>
        </w:tabs>
        <w:spacing w:before="140" w:after="0" w:line="216" w:lineRule="auto"/>
        <w:ind w:left="110" w:right="5096" w:firstLine="0"/>
        <w:jc w:val="left"/>
        <w:rPr>
          <w:sz w:val="19"/>
        </w:rPr>
      </w:pPr>
      <w:r>
        <w:rPr>
          <w:color w:val="333333"/>
          <w:sz w:val="19"/>
        </w:rPr>
        <w:t>当（）时，进程从执行状态转变为就绪状态。</w:t>
      </w:r>
      <w:r>
        <w:rPr>
          <w:rFonts w:ascii="Microsoft Sans Serif" w:eastAsia="Microsoft Sans Serif"/>
          <w:color w:val="333333"/>
          <w:w w:val="105"/>
          <w:sz w:val="19"/>
        </w:rPr>
        <w:t>A</w:t>
      </w:r>
      <w:r>
        <w:rPr>
          <w:color w:val="333333"/>
          <w:spacing w:val="-2"/>
          <w:w w:val="105"/>
          <w:sz w:val="19"/>
        </w:rPr>
        <w:t xml:space="preserve">、进程被调度程序选中 </w:t>
      </w:r>
      <w:r>
        <w:rPr>
          <w:rFonts w:ascii="Microsoft Sans Serif" w:eastAsia="Microsoft Sans Serif"/>
          <w:color w:val="333333"/>
          <w:w w:val="105"/>
          <w:sz w:val="19"/>
        </w:rPr>
        <w:t>B</w:t>
      </w:r>
      <w:r>
        <w:rPr>
          <w:color w:val="333333"/>
          <w:w w:val="105"/>
          <w:sz w:val="19"/>
        </w:rPr>
        <w:t>、时间片到</w:t>
      </w:r>
    </w:p>
    <w:p>
      <w:pPr>
        <w:pStyle w:val="3"/>
        <w:tabs>
          <w:tab w:val="left" w:pos="1845"/>
        </w:tabs>
        <w:spacing w:line="293" w:lineRule="exact"/>
      </w:pPr>
      <w:r>
        <w:rPr>
          <w:rFonts w:ascii="Microsoft Sans Serif" w:eastAsia="Microsoft Sans Serif"/>
          <w:color w:val="333333"/>
          <w:w w:val="105"/>
        </w:rPr>
        <w:t>C</w:t>
      </w:r>
      <w:r>
        <w:rPr>
          <w:color w:val="333333"/>
          <w:w w:val="105"/>
        </w:rPr>
        <w:t>、等待某一事件</w:t>
      </w:r>
      <w:r>
        <w:rPr>
          <w:color w:val="333333"/>
          <w:w w:val="105"/>
        </w:rPr>
        <w:tab/>
      </w:r>
      <w:r>
        <w:rPr>
          <w:rFonts w:ascii="Microsoft Sans Serif" w:eastAsia="Microsoft Sans Serif"/>
          <w:color w:val="333333"/>
          <w:w w:val="105"/>
        </w:rPr>
        <w:t>D</w:t>
      </w:r>
      <w:r>
        <w:rPr>
          <w:color w:val="333333"/>
          <w:w w:val="105"/>
        </w:rPr>
        <w:t>、等待的事件发生</w:t>
      </w:r>
    </w:p>
    <w:p>
      <w:pPr>
        <w:pStyle w:val="3"/>
        <w:rPr>
          <w:rFonts w:hint="eastAsia" w:ascii="Microsoft Sans Serif" w:eastAsia="宋体"/>
          <w:lang w:eastAsia="zh-CN"/>
        </w:rPr>
      </w:pPr>
      <w:r>
        <w:rPr>
          <w:rFonts w:hint="eastAsia" w:eastAsia="宋体"/>
          <w:color w:val="333333"/>
          <w:spacing w:val="3"/>
          <w:lang w:eastAsia="zh-CN"/>
        </w:rPr>
        <w:t xml:space="preserve"> </w:t>
      </w:r>
    </w:p>
    <w:p>
      <w:pPr>
        <w:pStyle w:val="8"/>
        <w:numPr>
          <w:ilvl w:val="0"/>
          <w:numId w:val="7"/>
        </w:numPr>
        <w:tabs>
          <w:tab w:val="left" w:pos="499"/>
        </w:tabs>
        <w:spacing w:before="140" w:after="0" w:line="216" w:lineRule="auto"/>
        <w:ind w:left="110" w:right="4121" w:firstLine="0"/>
        <w:jc w:val="left"/>
        <w:rPr>
          <w:rFonts w:ascii="Microsoft Sans Serif" w:eastAsia="Microsoft Sans Serif"/>
          <w:sz w:val="19"/>
        </w:rPr>
      </w:pPr>
      <w:r>
        <w:rPr>
          <w:color w:val="333333"/>
          <w:sz w:val="19"/>
        </w:rPr>
        <w:t>下列各项工作步骤中，（）不是创建进程所必需的步骤。</w:t>
      </w:r>
      <w:r>
        <w:rPr>
          <w:rFonts w:ascii="Microsoft Sans Serif" w:eastAsia="Microsoft Sans Serif"/>
          <w:color w:val="333333"/>
          <w:w w:val="105"/>
          <w:sz w:val="19"/>
        </w:rPr>
        <w:t>A</w:t>
      </w:r>
      <w:r>
        <w:rPr>
          <w:color w:val="333333"/>
          <w:w w:val="105"/>
          <w:sz w:val="19"/>
        </w:rPr>
        <w:t>、建立一个</w:t>
      </w:r>
      <w:r>
        <w:rPr>
          <w:rFonts w:ascii="Microsoft Sans Serif" w:eastAsia="Microsoft Sans Serif"/>
          <w:color w:val="333333"/>
          <w:w w:val="105"/>
          <w:sz w:val="19"/>
        </w:rPr>
        <w:t>PCB</w:t>
      </w:r>
    </w:p>
    <w:p>
      <w:pPr>
        <w:pStyle w:val="3"/>
        <w:spacing w:line="216" w:lineRule="auto"/>
        <w:ind w:right="6535"/>
      </w:pPr>
      <w:r>
        <w:rPr>
          <w:rFonts w:ascii="Microsoft Sans Serif" w:eastAsia="Microsoft Sans Serif"/>
          <w:color w:val="333333"/>
        </w:rPr>
        <w:t>B</w:t>
      </w:r>
      <w:r>
        <w:rPr>
          <w:color w:val="333333"/>
        </w:rPr>
        <w:t>、作业调度程序为进程分配</w:t>
      </w:r>
      <w:r>
        <w:rPr>
          <w:rFonts w:ascii="Microsoft Sans Serif" w:eastAsia="Microsoft Sans Serif"/>
          <w:color w:val="333333"/>
        </w:rPr>
        <w:t>CPU</w:t>
      </w:r>
      <w:r>
        <w:rPr>
          <w:rFonts w:ascii="Microsoft Sans Serif" w:eastAsia="Microsoft Sans Serif"/>
          <w:color w:val="333333"/>
          <w:spacing w:val="-48"/>
        </w:rPr>
        <w:t xml:space="preserve"> </w:t>
      </w:r>
      <w:r>
        <w:rPr>
          <w:rFonts w:ascii="Microsoft Sans Serif" w:eastAsia="Microsoft Sans Serif"/>
          <w:color w:val="333333"/>
        </w:rPr>
        <w:t>C</w:t>
      </w:r>
      <w:r>
        <w:rPr>
          <w:color w:val="333333"/>
        </w:rPr>
        <w:t>、为进程分配内存等资源</w:t>
      </w:r>
    </w:p>
    <w:p>
      <w:pPr>
        <w:pStyle w:val="3"/>
        <w:spacing w:line="300" w:lineRule="exact"/>
      </w:pPr>
      <w:r>
        <w:rPr>
          <w:rFonts w:ascii="Microsoft Sans Serif" w:eastAsia="Microsoft Sans Serif"/>
          <w:color w:val="333333"/>
        </w:rPr>
        <w:t>D</w:t>
      </w:r>
      <w:r>
        <w:rPr>
          <w:color w:val="333333"/>
        </w:rPr>
        <w:t>、将</w:t>
      </w:r>
      <w:r>
        <w:rPr>
          <w:rFonts w:ascii="Microsoft Sans Serif" w:eastAsia="Microsoft Sans Serif"/>
          <w:color w:val="333333"/>
        </w:rPr>
        <w:t>PCB</w:t>
      </w:r>
      <w:r>
        <w:rPr>
          <w:color w:val="333333"/>
        </w:rPr>
        <w:t>链入进程就绪队列</w:t>
      </w:r>
    </w:p>
    <w:p>
      <w:pPr>
        <w:pStyle w:val="3"/>
        <w:spacing w:line="325" w:lineRule="exact"/>
        <w:rPr>
          <w:rFonts w:hint="eastAsia" w:ascii="Microsoft Sans Serif" w:eastAsia="宋体"/>
          <w:lang w:eastAsia="zh-CN"/>
        </w:rPr>
      </w:pPr>
      <w:r>
        <w:rPr>
          <w:rFonts w:hint="eastAsia" w:eastAsia="宋体"/>
          <w:color w:val="333333"/>
          <w:spacing w:val="3"/>
          <w:lang w:eastAsia="zh-CN"/>
        </w:rPr>
        <w:t xml:space="preserve"> </w:t>
      </w:r>
    </w:p>
    <w:p>
      <w:pPr>
        <w:pStyle w:val="8"/>
        <w:numPr>
          <w:ilvl w:val="0"/>
          <w:numId w:val="7"/>
        </w:numPr>
        <w:tabs>
          <w:tab w:val="left" w:pos="499"/>
        </w:tabs>
        <w:spacing w:before="166" w:after="0" w:line="206" w:lineRule="auto"/>
        <w:ind w:left="110" w:right="5292" w:firstLine="0"/>
        <w:jc w:val="left"/>
        <w:rPr>
          <w:sz w:val="19"/>
        </w:rPr>
      </w:pPr>
      <w:r>
        <w:rPr>
          <w:color w:val="333333"/>
          <w:sz w:val="19"/>
        </w:rPr>
        <w:t>分页存储管理的存储保护是通过（）完成的</w:t>
      </w:r>
      <w:r>
        <w:rPr>
          <w:rFonts w:ascii="Microsoft Sans Serif" w:eastAsia="Microsoft Sans Serif"/>
          <w:color w:val="333333"/>
          <w:w w:val="105"/>
          <w:sz w:val="19"/>
        </w:rPr>
        <w:t>A</w:t>
      </w:r>
      <w:r>
        <w:rPr>
          <w:color w:val="333333"/>
          <w:w w:val="105"/>
          <w:sz w:val="19"/>
        </w:rPr>
        <w:t>、页表（页表寄存器）</w:t>
      </w:r>
    </w:p>
    <w:p>
      <w:pPr>
        <w:pStyle w:val="3"/>
        <w:spacing w:line="311" w:lineRule="exact"/>
      </w:pPr>
      <w:r>
        <w:rPr>
          <w:rFonts w:ascii="Microsoft Sans Serif" w:eastAsia="Microsoft Sans Serif"/>
          <w:color w:val="333333"/>
        </w:rPr>
        <w:t>B</w:t>
      </w:r>
      <w:r>
        <w:rPr>
          <w:color w:val="333333"/>
        </w:rPr>
        <w:t>、快表</w:t>
      </w:r>
    </w:p>
    <w:p>
      <w:pPr>
        <w:pStyle w:val="3"/>
        <w:spacing w:line="315" w:lineRule="exact"/>
      </w:pPr>
      <w:r>
        <w:rPr>
          <w:rFonts w:ascii="Microsoft Sans Serif" w:eastAsia="Microsoft Sans Serif"/>
          <w:color w:val="333333"/>
        </w:rPr>
        <w:t>C</w:t>
      </w:r>
      <w:r>
        <w:rPr>
          <w:color w:val="333333"/>
        </w:rPr>
        <w:t>、存储键</w:t>
      </w:r>
    </w:p>
    <w:p>
      <w:pPr>
        <w:pStyle w:val="3"/>
        <w:spacing w:line="315" w:lineRule="exact"/>
      </w:pPr>
      <w:r>
        <w:rPr>
          <w:rFonts w:ascii="Microsoft Sans Serif" w:eastAsia="Microsoft Sans Serif"/>
          <w:color w:val="333333"/>
          <w:w w:val="105"/>
        </w:rPr>
        <w:t>D</w:t>
      </w:r>
      <w:r>
        <w:rPr>
          <w:color w:val="333333"/>
          <w:w w:val="105"/>
        </w:rPr>
        <w:t>、索引动态重定</w:t>
      </w:r>
    </w:p>
    <w:p>
      <w:pPr>
        <w:pStyle w:val="3"/>
        <w:rPr>
          <w:rFonts w:hint="eastAsia" w:ascii="Microsoft Sans Serif" w:eastAsia="宋体"/>
          <w:lang w:eastAsia="zh-CN"/>
        </w:rPr>
      </w:pPr>
      <w:r>
        <w:rPr>
          <w:rFonts w:hint="eastAsia" w:eastAsia="宋体"/>
          <w:color w:val="333333"/>
          <w:spacing w:val="3"/>
          <w:lang w:eastAsia="zh-CN"/>
        </w:rPr>
        <w:t xml:space="preserve"> </w:t>
      </w:r>
    </w:p>
    <w:p>
      <w:pPr>
        <w:spacing w:after="0"/>
        <w:rPr>
          <w:rFonts w:ascii="Microsoft Sans Serif" w:eastAsia="Microsoft Sans Serif"/>
        </w:rPr>
        <w:sectPr>
          <w:pgSz w:w="12240" w:h="15840"/>
          <w:pgMar w:top="500" w:right="1360" w:bottom="280" w:left="1380" w:header="720" w:footer="720" w:gutter="0"/>
          <w:cols w:space="720" w:num="1"/>
        </w:sectPr>
      </w:pPr>
    </w:p>
    <w:p>
      <w:pPr>
        <w:pStyle w:val="8"/>
        <w:numPr>
          <w:ilvl w:val="0"/>
          <w:numId w:val="7"/>
        </w:numPr>
        <w:tabs>
          <w:tab w:val="left" w:pos="499"/>
          <w:tab w:val="left" w:pos="1456"/>
        </w:tabs>
        <w:spacing w:before="59" w:after="0" w:line="216" w:lineRule="auto"/>
        <w:ind w:left="110" w:right="4901" w:firstLine="0"/>
        <w:jc w:val="left"/>
        <w:rPr>
          <w:sz w:val="19"/>
        </w:rPr>
      </w:pPr>
      <w:r>
        <w:rPr>
          <w:color w:val="333333"/>
          <w:sz w:val="19"/>
        </w:rPr>
        <w:t>能够装入内存任何位置的代码程序必须是（）。</w:t>
      </w:r>
      <w:r>
        <w:rPr>
          <w:rFonts w:ascii="Microsoft Sans Serif" w:eastAsia="Microsoft Sans Serif"/>
          <w:color w:val="333333"/>
          <w:w w:val="105"/>
          <w:sz w:val="19"/>
        </w:rPr>
        <w:t>A</w:t>
      </w:r>
      <w:r>
        <w:rPr>
          <w:color w:val="333333"/>
          <w:w w:val="105"/>
          <w:sz w:val="19"/>
        </w:rPr>
        <w:t>、可重入的</w:t>
      </w:r>
      <w:r>
        <w:rPr>
          <w:color w:val="333333"/>
          <w:w w:val="105"/>
          <w:sz w:val="19"/>
        </w:rPr>
        <w:tab/>
      </w:r>
      <w:r>
        <w:rPr>
          <w:rFonts w:ascii="Microsoft Sans Serif" w:eastAsia="Microsoft Sans Serif"/>
          <w:color w:val="333333"/>
          <w:w w:val="105"/>
          <w:sz w:val="19"/>
        </w:rPr>
        <w:t>B</w:t>
      </w:r>
      <w:r>
        <w:rPr>
          <w:color w:val="333333"/>
          <w:w w:val="105"/>
          <w:sz w:val="19"/>
        </w:rPr>
        <w:t>、可定位的</w:t>
      </w:r>
    </w:p>
    <w:p>
      <w:pPr>
        <w:pStyle w:val="3"/>
        <w:spacing w:line="300" w:lineRule="exact"/>
      </w:pPr>
      <w:r>
        <w:rPr>
          <w:rFonts w:ascii="Microsoft Sans Serif" w:eastAsia="Microsoft Sans Serif"/>
          <w:color w:val="333333"/>
        </w:rPr>
        <w:t>C</w:t>
      </w:r>
      <w:r>
        <w:rPr>
          <w:color w:val="333333"/>
          <w:spacing w:val="2"/>
        </w:rPr>
        <w:t xml:space="preserve">、可动态链接的 </w:t>
      </w:r>
      <w:r>
        <w:rPr>
          <w:rFonts w:ascii="Microsoft Sans Serif" w:eastAsia="Microsoft Sans Serif"/>
          <w:color w:val="333333"/>
        </w:rPr>
        <w:t>D</w:t>
      </w:r>
      <w:r>
        <w:rPr>
          <w:color w:val="333333"/>
        </w:rPr>
        <w:t>、可静态链接的</w:t>
      </w:r>
    </w:p>
    <w:p>
      <w:pPr>
        <w:pStyle w:val="3"/>
        <w:spacing w:line="325" w:lineRule="exact"/>
        <w:rPr>
          <w:rFonts w:hint="eastAsia" w:ascii="Microsoft Sans Serif" w:eastAsia="宋体"/>
          <w:lang w:eastAsia="zh-CN"/>
        </w:rPr>
      </w:pPr>
      <w:r>
        <w:rPr>
          <w:rFonts w:hint="eastAsia" w:eastAsia="宋体"/>
          <w:color w:val="333333"/>
          <w:spacing w:val="1"/>
          <w:lang w:eastAsia="zh-CN"/>
        </w:rPr>
        <w:t xml:space="preserve"> </w:t>
      </w:r>
    </w:p>
    <w:p>
      <w:pPr>
        <w:pStyle w:val="8"/>
        <w:numPr>
          <w:ilvl w:val="0"/>
          <w:numId w:val="7"/>
        </w:numPr>
        <w:tabs>
          <w:tab w:val="left" w:pos="499"/>
        </w:tabs>
        <w:spacing w:before="130" w:after="0" w:line="325" w:lineRule="exact"/>
        <w:ind w:left="498" w:right="0" w:hanging="389"/>
        <w:jc w:val="left"/>
        <w:rPr>
          <w:sz w:val="19"/>
        </w:rPr>
      </w:pPr>
      <w:r>
        <w:rPr>
          <w:color w:val="333333"/>
          <w:sz w:val="19"/>
        </w:rPr>
        <w:t>实现虚拟存储的目的是（）。</w:t>
      </w:r>
    </w:p>
    <w:p>
      <w:pPr>
        <w:pStyle w:val="3"/>
        <w:spacing w:line="308" w:lineRule="exact"/>
      </w:pPr>
      <w:r>
        <w:rPr>
          <w:rFonts w:ascii="Microsoft Sans Serif" w:eastAsia="Microsoft Sans Serif"/>
          <w:color w:val="333333"/>
        </w:rPr>
        <w:t>A</w:t>
      </w:r>
      <w:r>
        <w:rPr>
          <w:color w:val="333333"/>
          <w:spacing w:val="3"/>
        </w:rPr>
        <w:t xml:space="preserve">、实现存储保护 </w:t>
      </w:r>
      <w:r>
        <w:rPr>
          <w:rFonts w:ascii="Microsoft Sans Serif" w:eastAsia="Microsoft Sans Serif"/>
          <w:color w:val="333333"/>
        </w:rPr>
        <w:t>B</w:t>
      </w:r>
      <w:r>
        <w:rPr>
          <w:color w:val="333333"/>
          <w:spacing w:val="3"/>
        </w:rPr>
        <w:t xml:space="preserve">、事项程序浮动 </w:t>
      </w:r>
      <w:r>
        <w:rPr>
          <w:rFonts w:ascii="Microsoft Sans Serif" w:eastAsia="Microsoft Sans Serif"/>
          <w:color w:val="333333"/>
        </w:rPr>
        <w:t>C</w:t>
      </w:r>
      <w:r>
        <w:rPr>
          <w:color w:val="333333"/>
          <w:spacing w:val="3"/>
        </w:rPr>
        <w:t xml:space="preserve">、扩充辅存容量 </w:t>
      </w:r>
      <w:r>
        <w:rPr>
          <w:rFonts w:ascii="Microsoft Sans Serif" w:eastAsia="Microsoft Sans Serif"/>
          <w:color w:val="333333"/>
        </w:rPr>
        <w:t>D</w:t>
      </w:r>
      <w:r>
        <w:rPr>
          <w:color w:val="333333"/>
        </w:rPr>
        <w:t>、扩充主存容量</w:t>
      </w:r>
    </w:p>
    <w:p>
      <w:pPr>
        <w:pStyle w:val="3"/>
        <w:rPr>
          <w:rFonts w:hint="eastAsia" w:ascii="Microsoft Sans Serif" w:eastAsia="宋体"/>
          <w:lang w:eastAsia="zh-CN"/>
        </w:rPr>
      </w:pPr>
      <w:r>
        <w:rPr>
          <w:rFonts w:hint="eastAsia" w:eastAsia="宋体"/>
          <w:color w:val="333333"/>
          <w:spacing w:val="4"/>
          <w:lang w:eastAsia="zh-CN"/>
        </w:rPr>
        <w:t xml:space="preserve"> </w:t>
      </w:r>
    </w:p>
    <w:p>
      <w:pPr>
        <w:pStyle w:val="8"/>
        <w:numPr>
          <w:ilvl w:val="0"/>
          <w:numId w:val="7"/>
        </w:numPr>
        <w:tabs>
          <w:tab w:val="left" w:pos="499"/>
        </w:tabs>
        <w:spacing w:before="116" w:after="0" w:line="333" w:lineRule="exact"/>
        <w:ind w:left="498" w:right="0" w:hanging="389"/>
        <w:jc w:val="left"/>
        <w:rPr>
          <w:sz w:val="19"/>
        </w:rPr>
      </w:pPr>
      <w:r>
        <w:rPr>
          <w:color w:val="333333"/>
          <w:spacing w:val="5"/>
          <w:sz w:val="19"/>
        </w:rPr>
        <w:t xml:space="preserve">目录文件中所存放的信息是 </w:t>
      </w:r>
      <w:r>
        <w:rPr>
          <w:color w:val="333333"/>
          <w:sz w:val="19"/>
        </w:rPr>
        <w:t>（）。</w:t>
      </w:r>
    </w:p>
    <w:p>
      <w:pPr>
        <w:pStyle w:val="3"/>
        <w:spacing w:before="7" w:line="216" w:lineRule="auto"/>
        <w:ind w:right="6921"/>
      </w:pPr>
      <w:r>
        <w:rPr>
          <w:rFonts w:ascii="Microsoft Sans Serif" w:eastAsia="Microsoft Sans Serif"/>
          <w:color w:val="333333"/>
        </w:rPr>
        <w:t>A</w:t>
      </w:r>
      <w:r>
        <w:rPr>
          <w:color w:val="333333"/>
        </w:rPr>
        <w:t>、某一文件存放的数据信息</w:t>
      </w:r>
      <w:r>
        <w:rPr>
          <w:rFonts w:ascii="Microsoft Sans Serif" w:eastAsia="Microsoft Sans Serif"/>
          <w:color w:val="333333"/>
        </w:rPr>
        <w:t>B</w:t>
      </w:r>
      <w:r>
        <w:rPr>
          <w:color w:val="333333"/>
        </w:rPr>
        <w:t>、某一文件的文件目录</w:t>
      </w:r>
    </w:p>
    <w:p>
      <w:pPr>
        <w:pStyle w:val="3"/>
        <w:spacing w:line="308" w:lineRule="exact"/>
      </w:pPr>
      <w:r>
        <w:rPr>
          <w:rFonts w:ascii="Microsoft Sans Serif" w:eastAsia="Microsoft Sans Serif"/>
          <w:color w:val="333333"/>
        </w:rPr>
        <w:t>C</w:t>
      </w:r>
      <w:r>
        <w:rPr>
          <w:color w:val="333333"/>
        </w:rPr>
        <w:t>、该目录中所有数据文件目录</w:t>
      </w:r>
    </w:p>
    <w:p>
      <w:pPr>
        <w:pStyle w:val="3"/>
        <w:spacing w:line="308" w:lineRule="exact"/>
      </w:pPr>
      <w:r>
        <w:rPr>
          <w:rFonts w:ascii="Microsoft Sans Serif" w:eastAsia="Microsoft Sans Serif"/>
          <w:color w:val="333333"/>
        </w:rPr>
        <w:t>D</w:t>
      </w:r>
      <w:r>
        <w:rPr>
          <w:color w:val="333333"/>
        </w:rPr>
        <w:t>、该目录中所有目录文件和数据文件的目录</w:t>
      </w:r>
    </w:p>
    <w:p>
      <w:pPr>
        <w:pStyle w:val="3"/>
        <w:spacing w:line="325" w:lineRule="exact"/>
        <w:rPr>
          <w:rFonts w:hint="eastAsia" w:ascii="Microsoft Sans Serif" w:eastAsia="宋体"/>
          <w:lang w:eastAsia="zh-CN"/>
        </w:rPr>
      </w:pPr>
      <w:r>
        <w:rPr>
          <w:rFonts w:hint="eastAsia" w:eastAsia="宋体"/>
          <w:color w:val="333333"/>
          <w:spacing w:val="4"/>
          <w:lang w:eastAsia="zh-CN"/>
        </w:rPr>
        <w:t xml:space="preserve"> </w:t>
      </w:r>
    </w:p>
    <w:p>
      <w:pPr>
        <w:pStyle w:val="8"/>
        <w:numPr>
          <w:ilvl w:val="0"/>
          <w:numId w:val="7"/>
        </w:numPr>
        <w:tabs>
          <w:tab w:val="left" w:pos="499"/>
        </w:tabs>
        <w:spacing w:before="206" w:after="0" w:line="240" w:lineRule="auto"/>
        <w:ind w:left="498" w:right="0" w:hanging="389"/>
        <w:jc w:val="left"/>
        <w:rPr>
          <w:rFonts w:ascii="Microsoft Sans Serif"/>
          <w:sz w:val="19"/>
        </w:rPr>
      </w:pPr>
    </w:p>
    <w:p>
      <w:pPr>
        <w:pStyle w:val="2"/>
        <w:tabs>
          <w:tab w:val="left" w:pos="9389"/>
        </w:tabs>
        <w:spacing w:before="112"/>
        <w:rPr>
          <w:u w:val="none"/>
        </w:rPr>
      </w:pPr>
      <w:bookmarkStart w:id="2" w:name="2.判断题"/>
      <w:bookmarkEnd w:id="2"/>
      <w:r>
        <w:rPr>
          <w:rFonts w:ascii="Leelawadee UI" w:eastAsia="Leelawadee UI"/>
          <w:color w:val="333333"/>
          <w:u w:val="single" w:color="EDEDED"/>
        </w:rPr>
        <w:t>2.</w:t>
      </w:r>
      <w:r>
        <w:rPr>
          <w:color w:val="333333"/>
          <w:u w:val="single" w:color="EDEDED"/>
        </w:rPr>
        <w:t>判断题</w:t>
      </w:r>
      <w:r>
        <w:rPr>
          <w:color w:val="333333"/>
          <w:u w:val="single" w:color="EDEDED"/>
        </w:rPr>
        <w:tab/>
      </w:r>
    </w:p>
    <w:p>
      <w:pPr>
        <w:pStyle w:val="8"/>
        <w:numPr>
          <w:ilvl w:val="0"/>
          <w:numId w:val="8"/>
        </w:numPr>
        <w:tabs>
          <w:tab w:val="left" w:pos="276"/>
        </w:tabs>
        <w:spacing w:before="97" w:after="0" w:line="333" w:lineRule="exact"/>
        <w:ind w:left="275" w:right="0" w:hanging="166"/>
        <w:jc w:val="left"/>
        <w:rPr>
          <w:sz w:val="19"/>
        </w:rPr>
      </w:pPr>
      <w:r>
        <w:rPr>
          <w:color w:val="333333"/>
          <w:sz w:val="19"/>
        </w:rPr>
        <w:t>多个进程可以对应于同一个程序，且一个进程也可能会执行多个程序</w:t>
      </w:r>
    </w:p>
    <w:p>
      <w:pPr>
        <w:pStyle w:val="3"/>
        <w:rPr>
          <w:rFonts w:ascii="Microsoft Sans Serif" w:eastAsia="Microsoft Sans Serif"/>
        </w:rPr>
      </w:pPr>
      <w:r>
        <w:rPr>
          <w:color w:val="333333"/>
          <w:spacing w:val="7"/>
        </w:rPr>
        <w:t xml:space="preserve">【参考答案】 </w:t>
      </w:r>
      <w:r>
        <w:rPr>
          <w:rFonts w:ascii="Microsoft Sans Serif" w:eastAsia="Microsoft Sans Serif"/>
          <w:color w:val="333333"/>
        </w:rPr>
        <w:t>True</w:t>
      </w:r>
    </w:p>
    <w:p>
      <w:pPr>
        <w:pStyle w:val="8"/>
        <w:numPr>
          <w:ilvl w:val="0"/>
          <w:numId w:val="8"/>
        </w:numPr>
        <w:tabs>
          <w:tab w:val="left" w:pos="276"/>
        </w:tabs>
        <w:spacing w:before="115" w:after="0" w:line="333" w:lineRule="exact"/>
        <w:ind w:left="275" w:right="0" w:hanging="166"/>
        <w:jc w:val="left"/>
        <w:rPr>
          <w:sz w:val="19"/>
        </w:rPr>
      </w:pPr>
      <w:r>
        <w:rPr>
          <w:color w:val="333333"/>
          <w:sz w:val="19"/>
        </w:rPr>
        <w:t>固定内存分配会产生内碎片。</w:t>
      </w:r>
    </w:p>
    <w:p>
      <w:pPr>
        <w:pStyle w:val="3"/>
        <w:rPr>
          <w:rFonts w:ascii="Microsoft Sans Serif" w:eastAsia="Microsoft Sans Serif"/>
        </w:rPr>
      </w:pPr>
      <w:r>
        <w:rPr>
          <w:color w:val="333333"/>
          <w:spacing w:val="7"/>
        </w:rPr>
        <w:t xml:space="preserve">【参考答案】 </w:t>
      </w:r>
      <w:r>
        <w:rPr>
          <w:rFonts w:ascii="Microsoft Sans Serif" w:eastAsia="Microsoft Sans Serif"/>
          <w:color w:val="333333"/>
        </w:rPr>
        <w:t>True</w:t>
      </w:r>
    </w:p>
    <w:p>
      <w:pPr>
        <w:pStyle w:val="8"/>
        <w:numPr>
          <w:ilvl w:val="0"/>
          <w:numId w:val="8"/>
        </w:numPr>
        <w:tabs>
          <w:tab w:val="left" w:pos="276"/>
        </w:tabs>
        <w:spacing w:before="115" w:after="0" w:line="333" w:lineRule="exact"/>
        <w:ind w:left="275" w:right="0" w:hanging="166"/>
        <w:jc w:val="left"/>
        <w:rPr>
          <w:sz w:val="19"/>
        </w:rPr>
      </w:pPr>
      <w:r>
        <w:rPr>
          <w:color w:val="333333"/>
          <w:sz w:val="19"/>
        </w:rPr>
        <w:t>虚拟存储器的最大容量是任意的</w:t>
      </w:r>
    </w:p>
    <w:p>
      <w:pPr>
        <w:pStyle w:val="3"/>
        <w:spacing w:line="315" w:lineRule="exact"/>
        <w:rPr>
          <w:rFonts w:ascii="Microsoft Sans Serif" w:eastAsia="Microsoft Sans Serif"/>
        </w:rPr>
      </w:pPr>
      <w:r>
        <w:rPr>
          <w:color w:val="333333"/>
          <w:spacing w:val="2"/>
        </w:rPr>
        <w:t xml:space="preserve">【参考答案】 </w:t>
      </w:r>
      <w:r>
        <w:rPr>
          <w:rFonts w:ascii="Microsoft Sans Serif" w:eastAsia="Microsoft Sans Serif"/>
          <w:color w:val="333333"/>
        </w:rPr>
        <w:t>False</w:t>
      </w:r>
    </w:p>
    <w:p>
      <w:pPr>
        <w:pStyle w:val="3"/>
        <w:spacing w:line="315" w:lineRule="exact"/>
      </w:pPr>
      <w:r>
        <w:rPr>
          <w:color w:val="333333"/>
        </w:rPr>
        <w:t>虚拟存储器的最大容量是由内外存容量之和决定的</w:t>
      </w:r>
    </w:p>
    <w:p>
      <w:pPr>
        <w:pStyle w:val="3"/>
        <w:spacing w:before="13" w:line="211" w:lineRule="auto"/>
        <w:ind w:right="185"/>
        <w:jc w:val="both"/>
      </w:pPr>
      <w:r>
        <w:rPr>
          <w:color w:val="333333"/>
        </w:rPr>
        <w:t>虽然从实际使用来说，虚拟存储器使得进程可使用内存扩大到内外存容量之和；但是进程的内存寻址还是由</w:t>
      </w:r>
      <w:r>
        <w:rPr>
          <w:color w:val="333333"/>
          <w:spacing w:val="29"/>
        </w:rPr>
        <w:t xml:space="preserve"> </w:t>
      </w:r>
      <w:r>
        <w:rPr>
          <w:color w:val="333333"/>
        </w:rPr>
        <w:t>计算机的地址结构决定，这就决定了虚拟存储器理论上的最大容量，比如，</w:t>
      </w:r>
      <w:r>
        <w:rPr>
          <w:rFonts w:ascii="Microsoft Sans Serif" w:eastAsia="Microsoft Sans Serif"/>
          <w:color w:val="333333"/>
        </w:rPr>
        <w:t>64</w:t>
      </w:r>
      <w:r>
        <w:rPr>
          <w:color w:val="333333"/>
        </w:rPr>
        <w:t>位系统环境下，虚拟内存技术</w:t>
      </w:r>
      <w:r>
        <w:rPr>
          <w:color w:val="333333"/>
          <w:spacing w:val="1"/>
        </w:rPr>
        <w:t xml:space="preserve"> </w:t>
      </w:r>
      <w:r>
        <w:rPr>
          <w:color w:val="333333"/>
          <w:w w:val="105"/>
        </w:rPr>
        <w:t>使得进程可用内存空间达</w:t>
      </w:r>
      <w:r>
        <w:rPr>
          <w:rFonts w:ascii="Microsoft Sans Serif" w:eastAsia="Microsoft Sans Serif"/>
          <w:color w:val="333333"/>
          <w:w w:val="105"/>
        </w:rPr>
        <w:t>2</w:t>
      </w:r>
      <w:r>
        <w:rPr>
          <w:color w:val="333333"/>
          <w:w w:val="105"/>
        </w:rPr>
        <w:t>的</w:t>
      </w:r>
      <w:r>
        <w:rPr>
          <w:rFonts w:ascii="Microsoft Sans Serif" w:eastAsia="Microsoft Sans Serif"/>
          <w:color w:val="333333"/>
          <w:w w:val="105"/>
        </w:rPr>
        <w:t>64</w:t>
      </w:r>
      <w:r>
        <w:rPr>
          <w:color w:val="333333"/>
          <w:w w:val="105"/>
        </w:rPr>
        <w:t>方</w:t>
      </w:r>
      <w:r>
        <w:rPr>
          <w:rFonts w:ascii="Microsoft Sans Serif" w:eastAsia="Microsoft Sans Serif"/>
          <w:color w:val="333333"/>
          <w:w w:val="105"/>
        </w:rPr>
        <w:t>B</w:t>
      </w:r>
      <w:r>
        <w:rPr>
          <w:color w:val="333333"/>
          <w:w w:val="105"/>
        </w:rPr>
        <w:t>，但外存显然是达不到这个大小的。</w:t>
      </w:r>
    </w:p>
    <w:p>
      <w:pPr>
        <w:pStyle w:val="8"/>
        <w:numPr>
          <w:ilvl w:val="0"/>
          <w:numId w:val="8"/>
        </w:numPr>
        <w:tabs>
          <w:tab w:val="left" w:pos="276"/>
        </w:tabs>
        <w:spacing w:before="126" w:after="0" w:line="333" w:lineRule="exact"/>
        <w:ind w:left="275" w:right="0" w:hanging="166"/>
        <w:jc w:val="left"/>
        <w:rPr>
          <w:sz w:val="19"/>
        </w:rPr>
      </w:pPr>
      <w:r>
        <w:rPr>
          <w:color w:val="333333"/>
          <w:sz w:val="19"/>
        </w:rPr>
        <w:t>无论何时想要提高</w:t>
      </w:r>
      <w:r>
        <w:rPr>
          <w:rFonts w:ascii="Microsoft Sans Serif" w:eastAsia="Microsoft Sans Serif"/>
          <w:color w:val="333333"/>
          <w:sz w:val="19"/>
        </w:rPr>
        <w:t>CPU</w:t>
      </w:r>
      <w:r>
        <w:rPr>
          <w:color w:val="333333"/>
          <w:sz w:val="19"/>
        </w:rPr>
        <w:t>的利用率，都应该增加多道程序的道</w:t>
      </w:r>
    </w:p>
    <w:p>
      <w:pPr>
        <w:pStyle w:val="3"/>
        <w:rPr>
          <w:rFonts w:ascii="Microsoft Sans Serif" w:eastAsia="Microsoft Sans Serif"/>
        </w:rPr>
      </w:pPr>
      <w:r>
        <w:rPr>
          <w:color w:val="333333"/>
          <w:spacing w:val="2"/>
        </w:rPr>
        <w:t xml:space="preserve">【参考答案】 </w:t>
      </w:r>
      <w:r>
        <w:rPr>
          <w:rFonts w:ascii="Microsoft Sans Serif" w:eastAsia="Microsoft Sans Serif"/>
          <w:color w:val="333333"/>
        </w:rPr>
        <w:t>False</w:t>
      </w:r>
    </w:p>
    <w:p>
      <w:pPr>
        <w:pStyle w:val="8"/>
        <w:numPr>
          <w:ilvl w:val="0"/>
          <w:numId w:val="8"/>
        </w:numPr>
        <w:tabs>
          <w:tab w:val="left" w:pos="276"/>
        </w:tabs>
        <w:spacing w:before="115" w:after="0" w:line="333" w:lineRule="exact"/>
        <w:ind w:left="275" w:right="0" w:hanging="166"/>
        <w:jc w:val="left"/>
        <w:rPr>
          <w:sz w:val="19"/>
        </w:rPr>
      </w:pPr>
      <w:r>
        <w:rPr>
          <w:color w:val="333333"/>
          <w:sz w:val="19"/>
        </w:rPr>
        <w:t>为了提高检索速度和减小指针所占用的存储空间，可以将几个盘块组成一个簇</w:t>
      </w:r>
    </w:p>
    <w:p>
      <w:pPr>
        <w:pStyle w:val="3"/>
        <w:rPr>
          <w:rFonts w:ascii="Microsoft Sans Serif" w:eastAsia="Microsoft Sans Serif"/>
        </w:rPr>
      </w:pPr>
      <w:r>
        <w:rPr>
          <w:color w:val="333333"/>
          <w:spacing w:val="7"/>
        </w:rPr>
        <w:t xml:space="preserve">【参考答案】 </w:t>
      </w:r>
      <w:r>
        <w:rPr>
          <w:rFonts w:ascii="Microsoft Sans Serif" w:eastAsia="Microsoft Sans Serif"/>
          <w:color w:val="333333"/>
        </w:rPr>
        <w:t>True</w:t>
      </w:r>
    </w:p>
    <w:p>
      <w:pPr>
        <w:pStyle w:val="8"/>
        <w:numPr>
          <w:ilvl w:val="0"/>
          <w:numId w:val="8"/>
        </w:numPr>
        <w:tabs>
          <w:tab w:val="left" w:pos="276"/>
        </w:tabs>
        <w:spacing w:before="115" w:after="0" w:line="333" w:lineRule="exact"/>
        <w:ind w:left="275" w:right="0" w:hanging="166"/>
        <w:jc w:val="left"/>
        <w:rPr>
          <w:sz w:val="19"/>
        </w:rPr>
      </w:pPr>
      <w:r>
        <w:rPr>
          <w:rFonts w:ascii="Microsoft Sans Serif" w:eastAsia="Microsoft Sans Serif"/>
          <w:color w:val="333333"/>
          <w:sz w:val="19"/>
        </w:rPr>
        <w:t>SPOOLing</w:t>
      </w:r>
      <w:r>
        <w:rPr>
          <w:color w:val="333333"/>
          <w:sz w:val="19"/>
        </w:rPr>
        <w:t>技术可以解决进程使用设备死锁问题</w:t>
      </w:r>
    </w:p>
    <w:p>
      <w:pPr>
        <w:pStyle w:val="3"/>
        <w:rPr>
          <w:rFonts w:ascii="Microsoft Sans Serif" w:eastAsia="Microsoft Sans Serif"/>
        </w:rPr>
      </w:pPr>
      <w:r>
        <w:rPr>
          <w:color w:val="333333"/>
          <w:spacing w:val="7"/>
        </w:rPr>
        <w:t xml:space="preserve">【参考答案】 </w:t>
      </w:r>
      <w:r>
        <w:rPr>
          <w:rFonts w:ascii="Microsoft Sans Serif" w:eastAsia="Microsoft Sans Serif"/>
          <w:color w:val="333333"/>
        </w:rPr>
        <w:t>True</w:t>
      </w:r>
    </w:p>
    <w:p>
      <w:pPr>
        <w:pStyle w:val="8"/>
        <w:numPr>
          <w:ilvl w:val="0"/>
          <w:numId w:val="8"/>
        </w:numPr>
        <w:tabs>
          <w:tab w:val="left" w:pos="276"/>
        </w:tabs>
        <w:spacing w:before="116" w:after="0" w:line="333" w:lineRule="exact"/>
        <w:ind w:left="275" w:right="0" w:hanging="166"/>
        <w:jc w:val="left"/>
        <w:rPr>
          <w:sz w:val="19"/>
        </w:rPr>
      </w:pPr>
      <w:r>
        <w:rPr>
          <w:color w:val="333333"/>
          <w:sz w:val="19"/>
        </w:rPr>
        <w:t>多道程序的执行一定不具备再现性</w:t>
      </w:r>
    </w:p>
    <w:p>
      <w:pPr>
        <w:pStyle w:val="3"/>
        <w:rPr>
          <w:rFonts w:ascii="Microsoft Sans Serif" w:eastAsia="Microsoft Sans Serif"/>
        </w:rPr>
      </w:pPr>
      <w:r>
        <w:rPr>
          <w:color w:val="333333"/>
          <w:spacing w:val="2"/>
        </w:rPr>
        <w:t xml:space="preserve">【参考答案】 </w:t>
      </w:r>
      <w:r>
        <w:rPr>
          <w:rFonts w:ascii="Microsoft Sans Serif" w:eastAsia="Microsoft Sans Serif"/>
          <w:color w:val="333333"/>
        </w:rPr>
        <w:t>False</w:t>
      </w:r>
    </w:p>
    <w:p>
      <w:pPr>
        <w:pStyle w:val="8"/>
        <w:numPr>
          <w:ilvl w:val="0"/>
          <w:numId w:val="8"/>
        </w:numPr>
        <w:tabs>
          <w:tab w:val="left" w:pos="276"/>
        </w:tabs>
        <w:spacing w:before="115" w:after="0" w:line="333" w:lineRule="exact"/>
        <w:ind w:left="275" w:right="0" w:hanging="166"/>
        <w:jc w:val="left"/>
        <w:rPr>
          <w:sz w:val="19"/>
        </w:rPr>
      </w:pPr>
      <w:r>
        <w:rPr>
          <w:color w:val="333333"/>
          <w:sz w:val="19"/>
        </w:rPr>
        <w:t>在分页内存管理中，</w:t>
      </w:r>
      <w:r>
        <w:rPr>
          <w:rFonts w:ascii="Microsoft Sans Serif" w:eastAsia="Microsoft Sans Serif"/>
          <w:color w:val="333333"/>
          <w:sz w:val="19"/>
        </w:rPr>
        <w:t>CPU</w:t>
      </w:r>
      <w:r>
        <w:rPr>
          <w:color w:val="333333"/>
          <w:sz w:val="19"/>
        </w:rPr>
        <w:t>每次从内存中取一个数据需要</w:t>
      </w:r>
      <w:r>
        <w:rPr>
          <w:rFonts w:ascii="Microsoft Sans Serif" w:eastAsia="Microsoft Sans Serif"/>
          <w:color w:val="333333"/>
          <w:sz w:val="19"/>
        </w:rPr>
        <w:t>1</w:t>
      </w:r>
      <w:r>
        <w:rPr>
          <w:color w:val="333333"/>
          <w:sz w:val="19"/>
        </w:rPr>
        <w:t>次内存访问。</w:t>
      </w:r>
    </w:p>
    <w:p>
      <w:pPr>
        <w:pStyle w:val="3"/>
        <w:rPr>
          <w:rFonts w:ascii="Microsoft Sans Serif" w:eastAsia="Microsoft Sans Serif"/>
        </w:rPr>
      </w:pPr>
      <w:r>
        <w:rPr>
          <w:color w:val="333333"/>
          <w:spacing w:val="2"/>
        </w:rPr>
        <w:t xml:space="preserve">【参考答案】 </w:t>
      </w:r>
      <w:r>
        <w:rPr>
          <w:rFonts w:ascii="Microsoft Sans Serif" w:eastAsia="Microsoft Sans Serif"/>
          <w:color w:val="333333"/>
        </w:rPr>
        <w:t>False</w:t>
      </w:r>
    </w:p>
    <w:p>
      <w:pPr>
        <w:pStyle w:val="8"/>
        <w:numPr>
          <w:ilvl w:val="0"/>
          <w:numId w:val="8"/>
        </w:numPr>
        <w:tabs>
          <w:tab w:val="left" w:pos="276"/>
        </w:tabs>
        <w:spacing w:before="115" w:after="0" w:line="333" w:lineRule="exact"/>
        <w:ind w:left="275" w:right="0" w:hanging="166"/>
        <w:jc w:val="left"/>
        <w:rPr>
          <w:sz w:val="19"/>
        </w:rPr>
      </w:pPr>
      <w:r>
        <w:rPr>
          <w:color w:val="333333"/>
          <w:sz w:val="19"/>
        </w:rPr>
        <w:t>固定内存分配会产生内碎片。</w:t>
      </w:r>
    </w:p>
    <w:p>
      <w:pPr>
        <w:pStyle w:val="3"/>
        <w:spacing w:line="315" w:lineRule="exact"/>
        <w:rPr>
          <w:rFonts w:ascii="Microsoft Sans Serif" w:eastAsia="Microsoft Sans Serif"/>
        </w:rPr>
      </w:pPr>
      <w:r>
        <w:rPr>
          <w:color w:val="333333"/>
          <w:spacing w:val="7"/>
        </w:rPr>
        <w:t xml:space="preserve">【参考答案】 </w:t>
      </w:r>
      <w:r>
        <w:rPr>
          <w:rFonts w:ascii="Microsoft Sans Serif" w:eastAsia="Microsoft Sans Serif"/>
          <w:color w:val="333333"/>
        </w:rPr>
        <w:t>True</w:t>
      </w:r>
    </w:p>
    <w:p>
      <w:pPr>
        <w:pStyle w:val="3"/>
        <w:spacing w:before="8" w:line="216" w:lineRule="auto"/>
        <w:ind w:right="546"/>
      </w:pPr>
      <w:r>
        <w:rPr>
          <w:color w:val="333333"/>
        </w:rPr>
        <w:t>只要是固定的分配就会产生内部分配，其余的都会产生外部碎片。如果固定和不固定同时存在</w:t>
      </w:r>
      <w:r>
        <w:rPr>
          <w:rFonts w:ascii="Microsoft Sans Serif" w:eastAsia="Microsoft Sans Serif"/>
          <w:color w:val="333333"/>
        </w:rPr>
        <w:t>(</w:t>
      </w:r>
      <w:r>
        <w:rPr>
          <w:color w:val="333333"/>
        </w:rPr>
        <w:t>例如段页</w:t>
      </w:r>
      <w:r>
        <w:rPr>
          <w:color w:val="333333"/>
          <w:spacing w:val="1"/>
        </w:rPr>
        <w:t xml:space="preserve"> </w:t>
      </w:r>
      <w:r>
        <w:rPr>
          <w:color w:val="333333"/>
        </w:rPr>
        <w:t>式</w:t>
      </w:r>
      <w:r>
        <w:rPr>
          <w:rFonts w:ascii="Microsoft Sans Serif" w:eastAsia="Microsoft Sans Serif"/>
          <w:color w:val="333333"/>
        </w:rPr>
        <w:t>)</w:t>
      </w:r>
      <w:r>
        <w:rPr>
          <w:color w:val="333333"/>
        </w:rPr>
        <w:t>，还是看成固定，</w:t>
      </w:r>
    </w:p>
    <w:p>
      <w:pPr>
        <w:pStyle w:val="3"/>
        <w:spacing w:line="310" w:lineRule="exact"/>
      </w:pPr>
      <w:r>
        <w:rPr>
          <w:color w:val="333333"/>
        </w:rPr>
        <w:t>分段虚拟存储管理，每一段的长度都不一样。，对于不固定，就会产生外部碎片。分页式虚拟存储管理：每</w:t>
      </w:r>
    </w:p>
    <w:p>
      <w:pPr>
        <w:spacing w:after="0" w:line="310" w:lineRule="exact"/>
        <w:sectPr>
          <w:pgSz w:w="12240" w:h="15840"/>
          <w:pgMar w:top="500" w:right="1360" w:bottom="280" w:left="1380" w:header="720" w:footer="720" w:gutter="0"/>
          <w:cols w:space="720" w:num="1"/>
        </w:sectPr>
      </w:pPr>
    </w:p>
    <w:p>
      <w:pPr>
        <w:pStyle w:val="3"/>
        <w:spacing w:before="59" w:line="216" w:lineRule="auto"/>
        <w:ind w:right="213"/>
      </w:pPr>
      <w:r>
        <w:rPr>
          <w:color w:val="333333"/>
        </w:rPr>
        <w:t>一页的长度都一样，对应固定，所以会产生内部碎片。段页式分区管理，既有固定，也有不固定，以固定为</w:t>
      </w:r>
      <w:r>
        <w:rPr>
          <w:color w:val="333333"/>
          <w:spacing w:val="1"/>
        </w:rPr>
        <w:t xml:space="preserve"> </w:t>
      </w:r>
      <w:r>
        <w:rPr>
          <w:color w:val="333333"/>
          <w:w w:val="105"/>
        </w:rPr>
        <w:t>主，所以会有内部碎片。固定式分区管理：很明显固定，会产生内部碎片。</w:t>
      </w:r>
    </w:p>
    <w:p>
      <w:pPr>
        <w:pStyle w:val="3"/>
        <w:spacing w:line="325" w:lineRule="exact"/>
      </w:pPr>
      <w:r>
        <w:rPr>
          <w:color w:val="333333"/>
        </w:rPr>
        <w:t>动态分区方式也会产生外部碎片。界地址也会产出外部碎片。</w:t>
      </w:r>
    </w:p>
    <w:p>
      <w:pPr>
        <w:pStyle w:val="8"/>
        <w:numPr>
          <w:ilvl w:val="0"/>
          <w:numId w:val="8"/>
        </w:numPr>
        <w:tabs>
          <w:tab w:val="left" w:pos="387"/>
        </w:tabs>
        <w:spacing w:before="115" w:after="0" w:line="333" w:lineRule="exact"/>
        <w:ind w:left="386" w:right="0" w:hanging="277"/>
        <w:jc w:val="left"/>
        <w:rPr>
          <w:sz w:val="19"/>
        </w:rPr>
      </w:pPr>
      <w:r>
        <w:rPr>
          <w:color w:val="333333"/>
          <w:sz w:val="19"/>
        </w:rPr>
        <w:t>在请求分页式存储管理中，页面的调入、调出只能在内存和对换区之间进行。</w:t>
      </w:r>
    </w:p>
    <w:p>
      <w:pPr>
        <w:pStyle w:val="3"/>
        <w:rPr>
          <w:rFonts w:ascii="Microsoft Sans Serif" w:eastAsia="Microsoft Sans Serif"/>
        </w:rPr>
      </w:pPr>
      <w:r>
        <w:rPr>
          <w:color w:val="333333"/>
          <w:spacing w:val="7"/>
        </w:rPr>
        <w:t xml:space="preserve">【参考答案】 </w:t>
      </w:r>
      <w:r>
        <w:rPr>
          <w:rFonts w:ascii="Microsoft Sans Serif" w:eastAsia="Microsoft Sans Serif"/>
          <w:color w:val="333333"/>
        </w:rPr>
        <w:t>True</w:t>
      </w:r>
    </w:p>
    <w:p>
      <w:pPr>
        <w:pStyle w:val="8"/>
        <w:numPr>
          <w:ilvl w:val="0"/>
          <w:numId w:val="8"/>
        </w:numPr>
        <w:tabs>
          <w:tab w:val="left" w:pos="387"/>
        </w:tabs>
        <w:spacing w:before="116" w:after="0" w:line="333" w:lineRule="exact"/>
        <w:ind w:left="386" w:right="0" w:hanging="277"/>
        <w:jc w:val="left"/>
        <w:rPr>
          <w:sz w:val="19"/>
        </w:rPr>
      </w:pPr>
      <w:r>
        <w:rPr>
          <w:color w:val="333333"/>
          <w:sz w:val="19"/>
        </w:rPr>
        <w:t>文件系统最基本的功能是实现按名存取。</w:t>
      </w:r>
    </w:p>
    <w:p>
      <w:pPr>
        <w:pStyle w:val="3"/>
        <w:spacing w:line="308" w:lineRule="exact"/>
        <w:rPr>
          <w:rFonts w:ascii="Microsoft Sans Serif" w:eastAsia="Microsoft Sans Serif"/>
        </w:rPr>
      </w:pPr>
      <w:r>
        <w:rPr>
          <w:color w:val="333333"/>
          <w:spacing w:val="7"/>
        </w:rPr>
        <w:t xml:space="preserve">【参考答案】 </w:t>
      </w:r>
      <w:r>
        <w:rPr>
          <w:rFonts w:ascii="Microsoft Sans Serif" w:eastAsia="Microsoft Sans Serif"/>
          <w:color w:val="333333"/>
        </w:rPr>
        <w:t>True</w:t>
      </w:r>
    </w:p>
    <w:p>
      <w:pPr>
        <w:pStyle w:val="3"/>
        <w:spacing w:line="216" w:lineRule="auto"/>
        <w:ind w:right="213"/>
      </w:pPr>
      <w:r>
        <w:rPr>
          <w:color w:val="333333"/>
        </w:rPr>
        <w:t>文件系统作为一个统一的信息管理机制，应具备文件存储空间管理，文件信息存放位置以及存放形式管理，</w:t>
      </w:r>
      <w:r>
        <w:rPr>
          <w:color w:val="333333"/>
          <w:spacing w:val="1"/>
        </w:rPr>
        <w:t xml:space="preserve"> </w:t>
      </w:r>
      <w:r>
        <w:rPr>
          <w:color w:val="333333"/>
          <w:w w:val="105"/>
        </w:rPr>
        <w:t>文件按名存取，文件控制和存取，文件共享保护等功能，其中最重要的是实现文件的按名存取。</w:t>
      </w:r>
    </w:p>
    <w:p>
      <w:pPr>
        <w:pStyle w:val="8"/>
        <w:numPr>
          <w:ilvl w:val="0"/>
          <w:numId w:val="8"/>
        </w:numPr>
        <w:tabs>
          <w:tab w:val="left" w:pos="387"/>
        </w:tabs>
        <w:spacing w:before="125" w:after="0" w:line="333" w:lineRule="exact"/>
        <w:ind w:left="386" w:right="0" w:hanging="277"/>
        <w:jc w:val="left"/>
        <w:rPr>
          <w:sz w:val="19"/>
        </w:rPr>
      </w:pPr>
      <w:r>
        <w:rPr>
          <w:color w:val="333333"/>
          <w:sz w:val="19"/>
        </w:rPr>
        <w:t>通道一旦被启动就能独立于</w:t>
      </w:r>
      <w:r>
        <w:rPr>
          <w:rFonts w:ascii="Microsoft Sans Serif" w:eastAsia="Microsoft Sans Serif"/>
          <w:color w:val="333333"/>
          <w:sz w:val="19"/>
        </w:rPr>
        <w:t>CPU</w:t>
      </w:r>
      <w:r>
        <w:rPr>
          <w:color w:val="333333"/>
          <w:sz w:val="19"/>
        </w:rPr>
        <w:t>运行，这样可使</w:t>
      </w:r>
      <w:r>
        <w:rPr>
          <w:rFonts w:ascii="Microsoft Sans Serif" w:eastAsia="Microsoft Sans Serif"/>
          <w:color w:val="333333"/>
          <w:sz w:val="19"/>
        </w:rPr>
        <w:t>CPU</w:t>
      </w:r>
      <w:r>
        <w:rPr>
          <w:color w:val="333333"/>
          <w:sz w:val="19"/>
        </w:rPr>
        <w:t>和通道并行操作。</w:t>
      </w:r>
    </w:p>
    <w:p>
      <w:pPr>
        <w:pStyle w:val="3"/>
        <w:rPr>
          <w:rFonts w:ascii="Microsoft Sans Serif" w:eastAsia="Microsoft Sans Serif"/>
        </w:rPr>
      </w:pPr>
      <w:r>
        <w:rPr>
          <w:color w:val="333333"/>
          <w:spacing w:val="7"/>
        </w:rPr>
        <w:t xml:space="preserve">【参考答案】 </w:t>
      </w:r>
      <w:r>
        <w:rPr>
          <w:rFonts w:ascii="Microsoft Sans Serif" w:eastAsia="Microsoft Sans Serif"/>
          <w:color w:val="333333"/>
        </w:rPr>
        <w:t>True</w:t>
      </w:r>
    </w:p>
    <w:p>
      <w:pPr>
        <w:pStyle w:val="8"/>
        <w:numPr>
          <w:ilvl w:val="0"/>
          <w:numId w:val="8"/>
        </w:numPr>
        <w:tabs>
          <w:tab w:val="left" w:pos="387"/>
        </w:tabs>
        <w:spacing w:before="115" w:after="0" w:line="333" w:lineRule="exact"/>
        <w:ind w:left="386" w:right="0" w:hanging="277"/>
        <w:jc w:val="left"/>
        <w:rPr>
          <w:sz w:val="19"/>
        </w:rPr>
      </w:pPr>
      <w:r>
        <w:rPr>
          <w:color w:val="333333"/>
          <w:sz w:val="19"/>
        </w:rPr>
        <w:t>多道程序的执行失去了封闭性和再现性，因此多道程序系统中引入进程的概念。</w:t>
      </w:r>
    </w:p>
    <w:p>
      <w:pPr>
        <w:pStyle w:val="3"/>
        <w:rPr>
          <w:rFonts w:ascii="Microsoft Sans Serif" w:eastAsia="Microsoft Sans Serif"/>
        </w:rPr>
      </w:pPr>
      <w:r>
        <w:rPr>
          <w:color w:val="333333"/>
          <w:spacing w:val="7"/>
        </w:rPr>
        <w:t xml:space="preserve">【参考答案】 </w:t>
      </w:r>
      <w:r>
        <w:rPr>
          <w:rFonts w:ascii="Microsoft Sans Serif" w:eastAsia="Microsoft Sans Serif"/>
          <w:color w:val="333333"/>
        </w:rPr>
        <w:t>True</w:t>
      </w:r>
    </w:p>
    <w:p>
      <w:pPr>
        <w:pStyle w:val="8"/>
        <w:numPr>
          <w:ilvl w:val="0"/>
          <w:numId w:val="8"/>
        </w:numPr>
        <w:tabs>
          <w:tab w:val="left" w:pos="387"/>
        </w:tabs>
        <w:spacing w:before="115" w:after="0" w:line="333" w:lineRule="exact"/>
        <w:ind w:left="386" w:right="0" w:hanging="277"/>
        <w:jc w:val="left"/>
        <w:rPr>
          <w:sz w:val="19"/>
        </w:rPr>
      </w:pPr>
      <w:r>
        <w:rPr>
          <w:color w:val="333333"/>
          <w:sz w:val="19"/>
        </w:rPr>
        <w:t>虚拟存储器时物理上扩充内存容量</w:t>
      </w:r>
    </w:p>
    <w:p>
      <w:pPr>
        <w:pStyle w:val="3"/>
        <w:rPr>
          <w:rFonts w:ascii="Microsoft Sans Serif" w:eastAsia="Microsoft Sans Serif"/>
        </w:rPr>
      </w:pPr>
      <w:r>
        <w:rPr>
          <w:color w:val="333333"/>
          <w:spacing w:val="2"/>
        </w:rPr>
        <w:t xml:space="preserve">【参考答案】 </w:t>
      </w:r>
      <w:r>
        <w:rPr>
          <w:rFonts w:ascii="Microsoft Sans Serif" w:eastAsia="Microsoft Sans Serif"/>
          <w:color w:val="333333"/>
        </w:rPr>
        <w:t>False</w:t>
      </w:r>
    </w:p>
    <w:p>
      <w:pPr>
        <w:pStyle w:val="8"/>
        <w:numPr>
          <w:ilvl w:val="0"/>
          <w:numId w:val="8"/>
        </w:numPr>
        <w:tabs>
          <w:tab w:val="left" w:pos="387"/>
        </w:tabs>
        <w:spacing w:before="116" w:after="0" w:line="333" w:lineRule="exact"/>
        <w:ind w:left="386" w:right="0" w:hanging="277"/>
        <w:jc w:val="left"/>
        <w:rPr>
          <w:sz w:val="19"/>
        </w:rPr>
      </w:pPr>
      <w:r>
        <w:rPr>
          <w:color w:val="333333"/>
          <w:sz w:val="19"/>
        </w:rPr>
        <w:t>为了提高内存保护的灵活性，内存保护通常由软件实现</w:t>
      </w:r>
    </w:p>
    <w:p>
      <w:pPr>
        <w:pStyle w:val="3"/>
        <w:rPr>
          <w:rFonts w:ascii="Microsoft Sans Serif" w:eastAsia="Microsoft Sans Serif"/>
        </w:rPr>
      </w:pPr>
      <w:r>
        <w:rPr>
          <w:color w:val="333333"/>
          <w:spacing w:val="2"/>
        </w:rPr>
        <w:t xml:space="preserve">【参考答案】 </w:t>
      </w:r>
      <w:r>
        <w:rPr>
          <w:rFonts w:ascii="Microsoft Sans Serif" w:eastAsia="Microsoft Sans Serif"/>
          <w:color w:val="333333"/>
        </w:rPr>
        <w:t>False</w:t>
      </w:r>
    </w:p>
    <w:p>
      <w:pPr>
        <w:pStyle w:val="8"/>
        <w:numPr>
          <w:ilvl w:val="0"/>
          <w:numId w:val="8"/>
        </w:numPr>
        <w:tabs>
          <w:tab w:val="left" w:pos="387"/>
        </w:tabs>
        <w:spacing w:before="115" w:after="0" w:line="333" w:lineRule="exact"/>
        <w:ind w:left="386" w:right="0" w:hanging="277"/>
        <w:jc w:val="left"/>
        <w:rPr>
          <w:sz w:val="19"/>
        </w:rPr>
      </w:pPr>
      <w:r>
        <w:rPr>
          <w:color w:val="333333"/>
          <w:sz w:val="19"/>
        </w:rPr>
        <w:t>页式的地址是一维的，段式的地址是二维的。</w:t>
      </w:r>
    </w:p>
    <w:p>
      <w:pPr>
        <w:pStyle w:val="3"/>
        <w:rPr>
          <w:rFonts w:ascii="Microsoft Sans Serif" w:eastAsia="Microsoft Sans Serif"/>
        </w:rPr>
      </w:pPr>
      <w:r>
        <w:rPr>
          <w:color w:val="333333"/>
          <w:spacing w:val="7"/>
        </w:rPr>
        <w:t xml:space="preserve">【参考答案】 </w:t>
      </w:r>
      <w:r>
        <w:rPr>
          <w:rFonts w:ascii="Microsoft Sans Serif" w:eastAsia="Microsoft Sans Serif"/>
          <w:color w:val="333333"/>
        </w:rPr>
        <w:t>True</w:t>
      </w:r>
    </w:p>
    <w:p>
      <w:pPr>
        <w:pStyle w:val="8"/>
        <w:numPr>
          <w:ilvl w:val="0"/>
          <w:numId w:val="8"/>
        </w:numPr>
        <w:tabs>
          <w:tab w:val="left" w:pos="387"/>
        </w:tabs>
        <w:spacing w:before="115" w:after="0" w:line="333" w:lineRule="exact"/>
        <w:ind w:left="386" w:right="0" w:hanging="277"/>
        <w:jc w:val="left"/>
        <w:rPr>
          <w:sz w:val="19"/>
        </w:rPr>
      </w:pPr>
      <w:r>
        <w:rPr>
          <w:rFonts w:ascii="Microsoft Sans Serif" w:eastAsia="Microsoft Sans Serif"/>
          <w:color w:val="333333"/>
          <w:sz w:val="19"/>
        </w:rPr>
        <w:t>NTFS</w:t>
      </w:r>
      <w:r>
        <w:rPr>
          <w:color w:val="333333"/>
          <w:sz w:val="19"/>
        </w:rPr>
        <w:t>能保证系统中的数据一致性，这是一个非常有用的功能。</w:t>
      </w:r>
    </w:p>
    <w:p>
      <w:pPr>
        <w:pStyle w:val="3"/>
        <w:rPr>
          <w:rFonts w:ascii="Microsoft Sans Serif" w:eastAsia="Microsoft Sans Serif"/>
        </w:rPr>
      </w:pPr>
      <w:r>
        <w:rPr>
          <w:color w:val="333333"/>
          <w:spacing w:val="7"/>
        </w:rPr>
        <w:t xml:space="preserve">【参考答案】 </w:t>
      </w:r>
      <w:r>
        <w:rPr>
          <w:rFonts w:ascii="Microsoft Sans Serif" w:eastAsia="Microsoft Sans Serif"/>
          <w:color w:val="333333"/>
        </w:rPr>
        <w:t>True</w:t>
      </w:r>
    </w:p>
    <w:p>
      <w:pPr>
        <w:pStyle w:val="8"/>
        <w:numPr>
          <w:ilvl w:val="0"/>
          <w:numId w:val="8"/>
        </w:numPr>
        <w:tabs>
          <w:tab w:val="left" w:pos="387"/>
        </w:tabs>
        <w:spacing w:before="115" w:after="0" w:line="333" w:lineRule="exact"/>
        <w:ind w:left="386" w:right="0" w:hanging="277"/>
        <w:jc w:val="left"/>
        <w:rPr>
          <w:sz w:val="19"/>
        </w:rPr>
      </w:pPr>
      <w:r>
        <w:rPr>
          <w:color w:val="333333"/>
          <w:sz w:val="19"/>
        </w:rPr>
        <w:t>通道一旦被启动就能独立于</w:t>
      </w:r>
      <w:r>
        <w:rPr>
          <w:rFonts w:ascii="Microsoft Sans Serif" w:eastAsia="Microsoft Sans Serif"/>
          <w:color w:val="333333"/>
          <w:sz w:val="19"/>
        </w:rPr>
        <w:t>CPU</w:t>
      </w:r>
      <w:r>
        <w:rPr>
          <w:color w:val="333333"/>
          <w:sz w:val="19"/>
        </w:rPr>
        <w:t>运行，这样可使</w:t>
      </w:r>
      <w:r>
        <w:rPr>
          <w:rFonts w:ascii="Microsoft Sans Serif" w:eastAsia="Microsoft Sans Serif"/>
          <w:color w:val="333333"/>
          <w:sz w:val="19"/>
        </w:rPr>
        <w:t>CPU</w:t>
      </w:r>
      <w:r>
        <w:rPr>
          <w:color w:val="333333"/>
          <w:sz w:val="19"/>
        </w:rPr>
        <w:t>和通道并行操作。</w:t>
      </w:r>
    </w:p>
    <w:p>
      <w:pPr>
        <w:pStyle w:val="3"/>
        <w:rPr>
          <w:rFonts w:ascii="Microsoft Sans Serif" w:eastAsia="Microsoft Sans Serif"/>
        </w:rPr>
      </w:pPr>
      <w:r>
        <w:rPr>
          <w:color w:val="333333"/>
          <w:spacing w:val="7"/>
        </w:rPr>
        <w:t xml:space="preserve">【参考答案】 </w:t>
      </w:r>
      <w:r>
        <w:rPr>
          <w:rFonts w:ascii="Microsoft Sans Serif" w:eastAsia="Microsoft Sans Serif"/>
          <w:color w:val="333333"/>
        </w:rPr>
        <w:t>True</w:t>
      </w:r>
    </w:p>
    <w:p>
      <w:pPr>
        <w:pStyle w:val="8"/>
        <w:numPr>
          <w:ilvl w:val="0"/>
          <w:numId w:val="8"/>
        </w:numPr>
        <w:tabs>
          <w:tab w:val="left" w:pos="387"/>
        </w:tabs>
        <w:spacing w:before="115" w:after="0" w:line="333" w:lineRule="exact"/>
        <w:ind w:left="386" w:right="0" w:hanging="277"/>
        <w:jc w:val="left"/>
        <w:rPr>
          <w:sz w:val="19"/>
        </w:rPr>
      </w:pPr>
      <w:r>
        <w:rPr>
          <w:color w:val="333333"/>
          <w:sz w:val="19"/>
        </w:rPr>
        <w:t>执行原语时不会响应任何中断</w:t>
      </w:r>
    </w:p>
    <w:p>
      <w:pPr>
        <w:pStyle w:val="3"/>
        <w:rPr>
          <w:rFonts w:ascii="Microsoft Sans Serif" w:eastAsia="Microsoft Sans Serif"/>
        </w:rPr>
      </w:pPr>
      <w:r>
        <w:rPr>
          <w:color w:val="333333"/>
          <w:spacing w:val="7"/>
        </w:rPr>
        <w:t xml:space="preserve">【参考答案】 </w:t>
      </w:r>
      <w:r>
        <w:rPr>
          <w:rFonts w:ascii="Microsoft Sans Serif" w:eastAsia="Microsoft Sans Serif"/>
          <w:color w:val="333333"/>
        </w:rPr>
        <w:t>True</w:t>
      </w:r>
    </w:p>
    <w:p>
      <w:pPr>
        <w:pStyle w:val="8"/>
        <w:numPr>
          <w:ilvl w:val="0"/>
          <w:numId w:val="8"/>
        </w:numPr>
        <w:tabs>
          <w:tab w:val="left" w:pos="387"/>
        </w:tabs>
        <w:spacing w:before="116" w:after="0" w:line="333" w:lineRule="exact"/>
        <w:ind w:left="386" w:right="0" w:hanging="277"/>
        <w:jc w:val="left"/>
        <w:rPr>
          <w:sz w:val="19"/>
        </w:rPr>
      </w:pPr>
      <w:r>
        <w:rPr>
          <w:color w:val="333333"/>
          <w:sz w:val="19"/>
        </w:rPr>
        <w:t>在请求分页式系统中，以页为单位管理用户的虚空间，以段为单位管理内存空间。</w:t>
      </w:r>
    </w:p>
    <w:p>
      <w:pPr>
        <w:pStyle w:val="3"/>
        <w:rPr>
          <w:rFonts w:ascii="Microsoft Sans Serif" w:eastAsia="Microsoft Sans Serif"/>
        </w:rPr>
      </w:pPr>
      <w:r>
        <w:rPr>
          <w:color w:val="333333"/>
          <w:spacing w:val="2"/>
        </w:rPr>
        <w:t xml:space="preserve">【参考答案】 </w:t>
      </w:r>
      <w:r>
        <w:rPr>
          <w:rFonts w:ascii="Microsoft Sans Serif" w:eastAsia="Microsoft Sans Serif"/>
          <w:color w:val="333333"/>
        </w:rPr>
        <w:t>False</w:t>
      </w:r>
    </w:p>
    <w:p>
      <w:pPr>
        <w:pStyle w:val="8"/>
        <w:numPr>
          <w:ilvl w:val="0"/>
          <w:numId w:val="8"/>
        </w:numPr>
        <w:tabs>
          <w:tab w:val="left" w:pos="387"/>
        </w:tabs>
        <w:spacing w:before="115" w:after="0" w:line="333" w:lineRule="exact"/>
        <w:ind w:left="386" w:right="0" w:hanging="277"/>
        <w:jc w:val="left"/>
        <w:rPr>
          <w:sz w:val="19"/>
        </w:rPr>
      </w:pPr>
      <w:r>
        <w:rPr>
          <w:color w:val="333333"/>
          <w:sz w:val="19"/>
        </w:rPr>
        <w:t>在请求分页式系统中，以页为单位管理用户的虚空间，以段为单位管理内存空间</w:t>
      </w:r>
    </w:p>
    <w:p>
      <w:pPr>
        <w:pStyle w:val="3"/>
        <w:rPr>
          <w:rFonts w:ascii="Microsoft Sans Serif" w:eastAsia="Microsoft Sans Serif"/>
        </w:rPr>
      </w:pPr>
      <w:r>
        <w:rPr>
          <w:color w:val="333333"/>
          <w:spacing w:val="2"/>
        </w:rPr>
        <w:t xml:space="preserve">【参考答案】 </w:t>
      </w:r>
      <w:r>
        <w:rPr>
          <w:rFonts w:ascii="Microsoft Sans Serif" w:eastAsia="Microsoft Sans Serif"/>
          <w:color w:val="333333"/>
        </w:rPr>
        <w:t>False</w:t>
      </w:r>
    </w:p>
    <w:p>
      <w:pPr>
        <w:pStyle w:val="8"/>
        <w:numPr>
          <w:ilvl w:val="0"/>
          <w:numId w:val="8"/>
        </w:numPr>
        <w:tabs>
          <w:tab w:val="left" w:pos="387"/>
        </w:tabs>
        <w:spacing w:before="115" w:after="0" w:line="333" w:lineRule="exact"/>
        <w:ind w:left="386" w:right="0" w:hanging="277"/>
        <w:jc w:val="left"/>
        <w:rPr>
          <w:sz w:val="19"/>
        </w:rPr>
      </w:pPr>
      <w:r>
        <w:rPr>
          <w:color w:val="333333"/>
          <w:sz w:val="19"/>
        </w:rPr>
        <w:t>采用动态重定位技术的系统，目标程序可以不经任何改动，而装入物理内存</w:t>
      </w:r>
    </w:p>
    <w:p>
      <w:pPr>
        <w:pStyle w:val="3"/>
        <w:rPr>
          <w:rFonts w:ascii="Microsoft Sans Serif" w:eastAsia="Microsoft Sans Serif"/>
        </w:rPr>
      </w:pPr>
      <w:r>
        <w:rPr>
          <w:color w:val="333333"/>
          <w:spacing w:val="7"/>
        </w:rPr>
        <w:t xml:space="preserve">【参考答案】 </w:t>
      </w:r>
      <w:r>
        <w:rPr>
          <w:rFonts w:ascii="Microsoft Sans Serif" w:eastAsia="Microsoft Sans Serif"/>
          <w:color w:val="333333"/>
        </w:rPr>
        <w:t>True</w:t>
      </w:r>
    </w:p>
    <w:p>
      <w:pPr>
        <w:pStyle w:val="8"/>
        <w:numPr>
          <w:ilvl w:val="0"/>
          <w:numId w:val="8"/>
        </w:numPr>
        <w:tabs>
          <w:tab w:val="left" w:pos="387"/>
        </w:tabs>
        <w:spacing w:before="115" w:after="0" w:line="333" w:lineRule="exact"/>
        <w:ind w:left="386" w:right="0" w:hanging="277"/>
        <w:jc w:val="left"/>
        <w:rPr>
          <w:sz w:val="19"/>
        </w:rPr>
      </w:pPr>
      <w:r>
        <w:rPr>
          <w:color w:val="333333"/>
          <w:sz w:val="19"/>
        </w:rPr>
        <w:t>虚存容量的扩大是以牺牲</w:t>
      </w:r>
      <w:r>
        <w:rPr>
          <w:rFonts w:ascii="Microsoft Sans Serif" w:eastAsia="Microsoft Sans Serif"/>
          <w:color w:val="333333"/>
          <w:sz w:val="19"/>
        </w:rPr>
        <w:t>CPU</w:t>
      </w:r>
      <w:r>
        <w:rPr>
          <w:color w:val="333333"/>
          <w:sz w:val="19"/>
        </w:rPr>
        <w:t>工作时间以及内、外存交换时间为代价的</w:t>
      </w:r>
    </w:p>
    <w:p>
      <w:pPr>
        <w:pStyle w:val="3"/>
        <w:rPr>
          <w:rFonts w:ascii="Microsoft Sans Serif" w:eastAsia="Microsoft Sans Serif"/>
        </w:rPr>
      </w:pPr>
      <w:r>
        <w:rPr>
          <w:color w:val="333333"/>
          <w:spacing w:val="7"/>
        </w:rPr>
        <w:t xml:space="preserve">【参考答案】 </w:t>
      </w:r>
      <w:r>
        <w:rPr>
          <w:rFonts w:ascii="Microsoft Sans Serif" w:eastAsia="Microsoft Sans Serif"/>
          <w:color w:val="333333"/>
        </w:rPr>
        <w:t>True</w:t>
      </w:r>
    </w:p>
    <w:p>
      <w:pPr>
        <w:pStyle w:val="8"/>
        <w:numPr>
          <w:ilvl w:val="0"/>
          <w:numId w:val="8"/>
        </w:numPr>
        <w:tabs>
          <w:tab w:val="left" w:pos="387"/>
        </w:tabs>
        <w:spacing w:before="115" w:after="0" w:line="333" w:lineRule="exact"/>
        <w:ind w:left="386" w:right="0" w:hanging="277"/>
        <w:jc w:val="left"/>
        <w:rPr>
          <w:sz w:val="19"/>
        </w:rPr>
      </w:pPr>
      <w:r>
        <w:rPr>
          <w:color w:val="333333"/>
          <w:sz w:val="19"/>
        </w:rPr>
        <w:t>空闲链表分为空闲盘块链和空闲盘区链</w:t>
      </w:r>
    </w:p>
    <w:p>
      <w:pPr>
        <w:pStyle w:val="3"/>
        <w:rPr>
          <w:rFonts w:ascii="Microsoft Sans Serif" w:eastAsia="Microsoft Sans Serif"/>
        </w:rPr>
      </w:pPr>
      <w:r>
        <w:rPr>
          <w:color w:val="333333"/>
          <w:spacing w:val="7"/>
        </w:rPr>
        <w:t xml:space="preserve">【参考答案】 </w:t>
      </w:r>
      <w:r>
        <w:rPr>
          <w:rFonts w:ascii="Microsoft Sans Serif" w:eastAsia="Microsoft Sans Serif"/>
          <w:color w:val="333333"/>
        </w:rPr>
        <w:t>True</w:t>
      </w:r>
    </w:p>
    <w:p>
      <w:pPr>
        <w:pStyle w:val="8"/>
        <w:numPr>
          <w:ilvl w:val="0"/>
          <w:numId w:val="8"/>
        </w:numPr>
        <w:tabs>
          <w:tab w:val="left" w:pos="387"/>
        </w:tabs>
        <w:spacing w:before="116" w:after="0" w:line="333" w:lineRule="exact"/>
        <w:ind w:left="386" w:right="0" w:hanging="277"/>
        <w:jc w:val="left"/>
        <w:rPr>
          <w:sz w:val="19"/>
        </w:rPr>
      </w:pPr>
      <w:r>
        <w:rPr>
          <w:color w:val="333333"/>
          <w:sz w:val="19"/>
        </w:rPr>
        <w:t>通道一旦被启动就能独立于</w:t>
      </w:r>
      <w:r>
        <w:rPr>
          <w:rFonts w:ascii="Microsoft Sans Serif" w:eastAsia="Microsoft Sans Serif"/>
          <w:color w:val="333333"/>
          <w:sz w:val="19"/>
        </w:rPr>
        <w:t>CPU</w:t>
      </w:r>
      <w:r>
        <w:rPr>
          <w:color w:val="333333"/>
          <w:sz w:val="19"/>
        </w:rPr>
        <w:t>运行，这样可使</w:t>
      </w:r>
      <w:r>
        <w:rPr>
          <w:rFonts w:ascii="Microsoft Sans Serif" w:eastAsia="Microsoft Sans Serif"/>
          <w:color w:val="333333"/>
          <w:sz w:val="19"/>
        </w:rPr>
        <w:t>CPU</w:t>
      </w:r>
      <w:r>
        <w:rPr>
          <w:color w:val="333333"/>
          <w:sz w:val="19"/>
        </w:rPr>
        <w:t>和通道并行操作</w:t>
      </w:r>
    </w:p>
    <w:p>
      <w:pPr>
        <w:pStyle w:val="3"/>
        <w:rPr>
          <w:rFonts w:ascii="Microsoft Sans Serif" w:eastAsia="Microsoft Sans Serif"/>
        </w:rPr>
      </w:pPr>
      <w:r>
        <w:rPr>
          <w:color w:val="333333"/>
          <w:spacing w:val="7"/>
        </w:rPr>
        <w:t xml:space="preserve">【参考答案】 </w:t>
      </w:r>
      <w:r>
        <w:rPr>
          <w:rFonts w:ascii="Microsoft Sans Serif" w:eastAsia="Microsoft Sans Serif"/>
          <w:color w:val="333333"/>
        </w:rPr>
        <w:t>True</w:t>
      </w:r>
    </w:p>
    <w:p>
      <w:pPr>
        <w:spacing w:after="0"/>
        <w:rPr>
          <w:rFonts w:ascii="Microsoft Sans Serif" w:eastAsia="Microsoft Sans Serif"/>
        </w:rPr>
        <w:sectPr>
          <w:pgSz w:w="12240" w:h="15840"/>
          <w:pgMar w:top="500" w:right="1360" w:bottom="280" w:left="1380" w:header="720" w:footer="720" w:gutter="0"/>
          <w:cols w:space="720" w:num="1"/>
        </w:sectPr>
      </w:pPr>
    </w:p>
    <w:p>
      <w:pPr>
        <w:pStyle w:val="8"/>
        <w:numPr>
          <w:ilvl w:val="0"/>
          <w:numId w:val="8"/>
        </w:numPr>
        <w:tabs>
          <w:tab w:val="left" w:pos="387"/>
        </w:tabs>
        <w:spacing w:before="34" w:after="0" w:line="333" w:lineRule="exact"/>
        <w:ind w:left="386" w:right="0" w:hanging="277"/>
        <w:jc w:val="left"/>
        <w:rPr>
          <w:sz w:val="19"/>
        </w:rPr>
      </w:pPr>
      <w:r>
        <w:rPr>
          <w:color w:val="333333"/>
          <w:sz w:val="19"/>
        </w:rPr>
        <w:t>操作系统对进程的管理和控制主要是通过控制原语言实现的。</w:t>
      </w:r>
    </w:p>
    <w:p>
      <w:pPr>
        <w:pStyle w:val="3"/>
        <w:rPr>
          <w:rFonts w:ascii="Microsoft Sans Serif" w:eastAsia="Microsoft Sans Serif"/>
        </w:rPr>
      </w:pPr>
      <w:r>
        <w:rPr>
          <w:color w:val="333333"/>
          <w:spacing w:val="7"/>
        </w:rPr>
        <w:t xml:space="preserve">【参考答案】 </w:t>
      </w:r>
      <w:r>
        <w:rPr>
          <w:rFonts w:ascii="Microsoft Sans Serif" w:eastAsia="Microsoft Sans Serif"/>
          <w:color w:val="333333"/>
        </w:rPr>
        <w:t>True</w:t>
      </w:r>
    </w:p>
    <w:p>
      <w:pPr>
        <w:pStyle w:val="8"/>
        <w:numPr>
          <w:ilvl w:val="0"/>
          <w:numId w:val="8"/>
        </w:numPr>
        <w:tabs>
          <w:tab w:val="left" w:pos="387"/>
        </w:tabs>
        <w:spacing w:before="115" w:after="0" w:line="333" w:lineRule="exact"/>
        <w:ind w:left="386" w:right="0" w:hanging="277"/>
        <w:jc w:val="left"/>
        <w:rPr>
          <w:sz w:val="19"/>
        </w:rPr>
      </w:pPr>
      <w:r>
        <w:rPr>
          <w:color w:val="333333"/>
          <w:sz w:val="19"/>
        </w:rPr>
        <w:t>地址映射是指将程序空间中的逻辑地址变为内存空间的物理地址</w:t>
      </w:r>
    </w:p>
    <w:p>
      <w:pPr>
        <w:pStyle w:val="3"/>
        <w:rPr>
          <w:rFonts w:ascii="Microsoft Sans Serif" w:eastAsia="Microsoft Sans Serif"/>
        </w:rPr>
      </w:pPr>
      <w:r>
        <w:rPr>
          <w:color w:val="333333"/>
          <w:spacing w:val="7"/>
        </w:rPr>
        <w:t xml:space="preserve">【参考答案】 </w:t>
      </w:r>
      <w:r>
        <w:rPr>
          <w:rFonts w:ascii="Microsoft Sans Serif" w:eastAsia="Microsoft Sans Serif"/>
          <w:color w:val="333333"/>
        </w:rPr>
        <w:t>True</w:t>
      </w:r>
    </w:p>
    <w:p>
      <w:pPr>
        <w:pStyle w:val="8"/>
        <w:numPr>
          <w:ilvl w:val="0"/>
          <w:numId w:val="8"/>
        </w:numPr>
        <w:tabs>
          <w:tab w:val="left" w:pos="387"/>
        </w:tabs>
        <w:spacing w:before="116" w:after="0" w:line="333" w:lineRule="exact"/>
        <w:ind w:left="386" w:right="0" w:hanging="277"/>
        <w:jc w:val="left"/>
        <w:rPr>
          <w:sz w:val="19"/>
        </w:rPr>
      </w:pPr>
      <w:r>
        <w:rPr>
          <w:color w:val="333333"/>
          <w:sz w:val="19"/>
        </w:rPr>
        <w:t>可重定位分区管理可以对作业分配不连续的内存单元</w:t>
      </w:r>
    </w:p>
    <w:p>
      <w:pPr>
        <w:pStyle w:val="3"/>
        <w:rPr>
          <w:rFonts w:ascii="Microsoft Sans Serif" w:eastAsia="Microsoft Sans Serif"/>
        </w:rPr>
      </w:pPr>
      <w:r>
        <w:rPr>
          <w:color w:val="333333"/>
          <w:spacing w:val="2"/>
        </w:rPr>
        <w:t xml:space="preserve">【参考答案】 </w:t>
      </w:r>
      <w:r>
        <w:rPr>
          <w:rFonts w:ascii="Microsoft Sans Serif" w:eastAsia="Microsoft Sans Serif"/>
          <w:color w:val="333333"/>
        </w:rPr>
        <w:t>False</w:t>
      </w:r>
    </w:p>
    <w:p>
      <w:pPr>
        <w:pStyle w:val="8"/>
        <w:numPr>
          <w:ilvl w:val="0"/>
          <w:numId w:val="8"/>
        </w:numPr>
        <w:tabs>
          <w:tab w:val="left" w:pos="387"/>
        </w:tabs>
        <w:spacing w:before="140" w:after="0" w:line="216" w:lineRule="auto"/>
        <w:ind w:left="110" w:right="133" w:firstLine="0"/>
        <w:jc w:val="left"/>
        <w:rPr>
          <w:sz w:val="19"/>
        </w:rPr>
      </w:pPr>
      <w:r>
        <w:rPr>
          <w:color w:val="333333"/>
          <w:sz w:val="19"/>
        </w:rPr>
        <w:t>请求分页存储管理中，页面置换算法很多，但只有最佳置换算法能完全避免进程的抖动，因此目前应用最</w:t>
      </w:r>
      <w:r>
        <w:rPr>
          <w:color w:val="333333"/>
          <w:spacing w:val="1"/>
          <w:sz w:val="19"/>
        </w:rPr>
        <w:t xml:space="preserve"> </w:t>
      </w:r>
      <w:r>
        <w:rPr>
          <w:color w:val="333333"/>
          <w:sz w:val="19"/>
        </w:rPr>
        <w:t>多。其他（如改进型</w:t>
      </w:r>
      <w:r>
        <w:rPr>
          <w:rFonts w:ascii="Microsoft Sans Serif" w:eastAsia="Microsoft Sans Serif"/>
          <w:color w:val="333333"/>
          <w:sz w:val="19"/>
        </w:rPr>
        <w:t>CLOCK</w:t>
      </w:r>
      <w:r>
        <w:rPr>
          <w:color w:val="333333"/>
          <w:sz w:val="19"/>
        </w:rPr>
        <w:t>）算法虽然也能避免进程的抖动，但其效率一般很低。</w:t>
      </w:r>
    </w:p>
    <w:p>
      <w:pPr>
        <w:pStyle w:val="3"/>
        <w:spacing w:line="300" w:lineRule="exact"/>
        <w:rPr>
          <w:rFonts w:ascii="Microsoft Sans Serif" w:eastAsia="Microsoft Sans Serif"/>
        </w:rPr>
      </w:pPr>
      <w:r>
        <w:rPr>
          <w:color w:val="333333"/>
          <w:spacing w:val="2"/>
        </w:rPr>
        <w:t xml:space="preserve">【参考答案】 </w:t>
      </w:r>
      <w:r>
        <w:rPr>
          <w:rFonts w:ascii="Microsoft Sans Serif" w:eastAsia="Microsoft Sans Serif"/>
          <w:color w:val="333333"/>
        </w:rPr>
        <w:t>False</w:t>
      </w:r>
    </w:p>
    <w:p>
      <w:pPr>
        <w:pStyle w:val="3"/>
        <w:spacing w:line="325" w:lineRule="exact"/>
      </w:pPr>
      <w:r>
        <w:rPr>
          <w:color w:val="333333"/>
        </w:rPr>
        <w:t>最佳页面置换算法（</w:t>
      </w:r>
      <w:r>
        <w:rPr>
          <w:rFonts w:ascii="Microsoft Sans Serif" w:hAnsi="Microsoft Sans Serif" w:eastAsia="Microsoft Sans Serif"/>
          <w:color w:val="333333"/>
        </w:rPr>
        <w:t>OPT</w:t>
      </w:r>
      <w:r>
        <w:rPr>
          <w:color w:val="333333"/>
        </w:rPr>
        <w:t>）是一种理论上的算法，故</w:t>
      </w:r>
      <w:r>
        <w:rPr>
          <w:rFonts w:ascii="Microsoft Sans Serif" w:hAnsi="Microsoft Sans Serif" w:eastAsia="Microsoft Sans Serif"/>
          <w:color w:val="333333"/>
        </w:rPr>
        <w:t>”</w:t>
      </w:r>
      <w:r>
        <w:rPr>
          <w:color w:val="333333"/>
        </w:rPr>
        <w:t>应用最广</w:t>
      </w:r>
      <w:r>
        <w:rPr>
          <w:rFonts w:ascii="Microsoft Sans Serif" w:hAnsi="Microsoft Sans Serif" w:eastAsia="Microsoft Sans Serif"/>
          <w:color w:val="333333"/>
        </w:rPr>
        <w:t>”</w:t>
      </w:r>
      <w:r>
        <w:rPr>
          <w:color w:val="333333"/>
        </w:rPr>
        <w:t>的说法有误</w:t>
      </w:r>
    </w:p>
    <w:p>
      <w:pPr>
        <w:pStyle w:val="8"/>
        <w:numPr>
          <w:ilvl w:val="0"/>
          <w:numId w:val="8"/>
        </w:numPr>
        <w:tabs>
          <w:tab w:val="left" w:pos="387"/>
        </w:tabs>
        <w:spacing w:before="130" w:after="0" w:line="325" w:lineRule="exact"/>
        <w:ind w:left="386" w:right="0" w:hanging="277"/>
        <w:jc w:val="left"/>
        <w:rPr>
          <w:sz w:val="19"/>
        </w:rPr>
      </w:pPr>
      <w:r>
        <w:rPr>
          <w:color w:val="333333"/>
          <w:sz w:val="19"/>
        </w:rPr>
        <w:t>树型目录结构能够解决文件重名问题</w:t>
      </w:r>
    </w:p>
    <w:p>
      <w:pPr>
        <w:pStyle w:val="3"/>
        <w:spacing w:line="325" w:lineRule="exact"/>
        <w:rPr>
          <w:rFonts w:ascii="Microsoft Sans Serif" w:eastAsia="Microsoft Sans Serif"/>
        </w:rPr>
      </w:pPr>
      <w:r>
        <w:rPr>
          <w:color w:val="333333"/>
          <w:spacing w:val="7"/>
        </w:rPr>
        <w:t xml:space="preserve">【参考答案】 </w:t>
      </w:r>
      <w:r>
        <w:rPr>
          <w:rFonts w:ascii="Microsoft Sans Serif" w:eastAsia="Microsoft Sans Serif"/>
          <w:color w:val="333333"/>
        </w:rPr>
        <w:t>True</w:t>
      </w:r>
    </w:p>
    <w:p>
      <w:pPr>
        <w:pStyle w:val="8"/>
        <w:numPr>
          <w:ilvl w:val="0"/>
          <w:numId w:val="8"/>
        </w:numPr>
        <w:tabs>
          <w:tab w:val="left" w:pos="387"/>
        </w:tabs>
        <w:spacing w:before="130" w:after="0" w:line="325" w:lineRule="exact"/>
        <w:ind w:left="386" w:right="0" w:hanging="277"/>
        <w:jc w:val="left"/>
        <w:rPr>
          <w:sz w:val="19"/>
        </w:rPr>
      </w:pPr>
      <w:r>
        <w:rPr>
          <w:rFonts w:ascii="Microsoft Sans Serif" w:eastAsia="Microsoft Sans Serif"/>
          <w:color w:val="333333"/>
          <w:sz w:val="19"/>
        </w:rPr>
        <w:t>I/O</w:t>
      </w:r>
      <w:r>
        <w:rPr>
          <w:color w:val="333333"/>
          <w:sz w:val="19"/>
        </w:rPr>
        <w:t>通道控制方式不需要任何</w:t>
      </w:r>
      <w:r>
        <w:rPr>
          <w:rFonts w:ascii="Microsoft Sans Serif" w:eastAsia="Microsoft Sans Serif"/>
          <w:color w:val="333333"/>
          <w:sz w:val="19"/>
        </w:rPr>
        <w:t>CPU</w:t>
      </w:r>
      <w:r>
        <w:rPr>
          <w:color w:val="333333"/>
          <w:sz w:val="19"/>
        </w:rPr>
        <w:t>干预。</w:t>
      </w:r>
    </w:p>
    <w:p>
      <w:pPr>
        <w:pStyle w:val="3"/>
        <w:spacing w:line="308" w:lineRule="exact"/>
        <w:rPr>
          <w:rFonts w:ascii="Microsoft Sans Serif" w:eastAsia="Microsoft Sans Serif"/>
        </w:rPr>
      </w:pPr>
      <w:r>
        <w:rPr>
          <w:color w:val="333333"/>
          <w:spacing w:val="2"/>
        </w:rPr>
        <w:t xml:space="preserve">【参考答案】 </w:t>
      </w:r>
      <w:r>
        <w:rPr>
          <w:rFonts w:ascii="Microsoft Sans Serif" w:eastAsia="Microsoft Sans Serif"/>
          <w:color w:val="333333"/>
        </w:rPr>
        <w:t>False</w:t>
      </w:r>
    </w:p>
    <w:p>
      <w:pPr>
        <w:pStyle w:val="3"/>
      </w:pPr>
      <w:r>
        <w:rPr>
          <w:color w:val="333333"/>
        </w:rPr>
        <w:t>通道在</w:t>
      </w:r>
      <w:r>
        <w:rPr>
          <w:rFonts w:ascii="Microsoft Sans Serif" w:eastAsia="Microsoft Sans Serif"/>
          <w:color w:val="333333"/>
        </w:rPr>
        <w:t>I/0</w:t>
      </w:r>
      <w:r>
        <w:rPr>
          <w:color w:val="333333"/>
        </w:rPr>
        <w:t>程序执行结束或开始的时候，需要</w:t>
      </w:r>
      <w:r>
        <w:rPr>
          <w:rFonts w:ascii="Microsoft Sans Serif" w:eastAsia="Microsoft Sans Serif"/>
          <w:color w:val="333333"/>
        </w:rPr>
        <w:t>CPU</w:t>
      </w:r>
      <w:r>
        <w:rPr>
          <w:color w:val="333333"/>
        </w:rPr>
        <w:t>做一定处理。只有在执行</w:t>
      </w:r>
      <w:r>
        <w:rPr>
          <w:rFonts w:ascii="Microsoft Sans Serif" w:eastAsia="Microsoft Sans Serif"/>
          <w:color w:val="333333"/>
        </w:rPr>
        <w:t>I/0</w:t>
      </w:r>
      <w:r>
        <w:rPr>
          <w:color w:val="333333"/>
        </w:rPr>
        <w:t>程序期间，无需</w:t>
      </w:r>
      <w:r>
        <w:rPr>
          <w:rFonts w:ascii="Microsoft Sans Serif" w:eastAsia="Microsoft Sans Serif"/>
          <w:color w:val="333333"/>
        </w:rPr>
        <w:t>CPU</w:t>
      </w:r>
      <w:r>
        <w:rPr>
          <w:color w:val="333333"/>
        </w:rPr>
        <w:t>干预。</w:t>
      </w:r>
    </w:p>
    <w:p>
      <w:pPr>
        <w:pStyle w:val="3"/>
        <w:spacing w:line="240" w:lineRule="auto"/>
        <w:ind w:left="0"/>
        <w:rPr>
          <w:sz w:val="28"/>
        </w:rPr>
      </w:pPr>
    </w:p>
    <w:p>
      <w:pPr>
        <w:pStyle w:val="2"/>
        <w:tabs>
          <w:tab w:val="left" w:pos="9389"/>
        </w:tabs>
        <w:spacing w:before="17"/>
        <w:rPr>
          <w:u w:val="none"/>
        </w:rPr>
      </w:pPr>
      <w:bookmarkStart w:id="3" w:name="3.简答题"/>
      <w:bookmarkEnd w:id="3"/>
      <w:r>
        <w:rPr>
          <w:rFonts w:ascii="Leelawadee UI" w:eastAsia="Leelawadee UI"/>
          <w:color w:val="333333"/>
          <w:u w:val="single" w:color="EDEDED"/>
        </w:rPr>
        <w:t>3.</w:t>
      </w:r>
      <w:r>
        <w:rPr>
          <w:color w:val="333333"/>
          <w:u w:val="single" w:color="EDEDED"/>
        </w:rPr>
        <w:t>简答题</w:t>
      </w:r>
      <w:r>
        <w:rPr>
          <w:color w:val="333333"/>
          <w:u w:val="single" w:color="EDEDED"/>
        </w:rPr>
        <w:tab/>
      </w:r>
    </w:p>
    <w:p>
      <w:pPr>
        <w:pStyle w:val="8"/>
        <w:numPr>
          <w:ilvl w:val="0"/>
          <w:numId w:val="9"/>
        </w:numPr>
        <w:tabs>
          <w:tab w:val="left" w:pos="276"/>
        </w:tabs>
        <w:spacing w:before="97" w:after="0" w:line="333" w:lineRule="exact"/>
        <w:ind w:left="275" w:right="0" w:hanging="166"/>
        <w:jc w:val="left"/>
        <w:rPr>
          <w:rFonts w:ascii="Microsoft Sans Serif" w:eastAsia="Microsoft Sans Serif"/>
          <w:sz w:val="19"/>
        </w:rPr>
      </w:pPr>
      <w:r>
        <w:rPr>
          <w:color w:val="333333"/>
          <w:sz w:val="19"/>
        </w:rPr>
        <w:t>请将答题内容保存至者生文件夹</w:t>
      </w:r>
      <w:r>
        <w:rPr>
          <w:rFonts w:ascii="Microsoft Sans Serif" w:eastAsia="Microsoft Sans Serif"/>
          <w:color w:val="333333"/>
          <w:sz w:val="19"/>
        </w:rPr>
        <w:t>D</w:t>
      </w:r>
      <w:r>
        <w:rPr>
          <w:color w:val="333333"/>
          <w:sz w:val="19"/>
        </w:rPr>
        <w:t>：</w:t>
      </w:r>
      <w:r>
        <w:rPr>
          <w:rFonts w:ascii="Microsoft Sans Serif" w:eastAsia="Microsoft Sans Serif"/>
          <w:color w:val="333333"/>
          <w:sz w:val="19"/>
        </w:rPr>
        <w:t>/WZHEDU/2210121228/CbtesExam/CustomA001</w:t>
      </w:r>
    </w:p>
    <w:p>
      <w:pPr>
        <w:pStyle w:val="3"/>
        <w:spacing w:line="315" w:lineRule="exact"/>
      </w:pPr>
      <w:r>
        <w:rPr>
          <w:color w:val="333333"/>
        </w:rPr>
        <w:t>下的</w:t>
      </w:r>
      <w:r>
        <w:rPr>
          <w:rFonts w:ascii="Microsoft Sans Serif" w:hAnsi="Microsoft Sans Serif" w:eastAsia="Microsoft Sans Serif"/>
          <w:color w:val="333333"/>
        </w:rPr>
        <w:t>“</w:t>
      </w:r>
      <w:r>
        <w:rPr>
          <w:color w:val="333333"/>
        </w:rPr>
        <w:t>简答</w:t>
      </w:r>
      <w:r>
        <w:rPr>
          <w:rFonts w:ascii="Microsoft Sans Serif" w:hAnsi="Microsoft Sans Serif" w:eastAsia="Microsoft Sans Serif"/>
          <w:color w:val="333333"/>
        </w:rPr>
        <w:t>3.TXT”</w:t>
      </w:r>
      <w:r>
        <w:rPr>
          <w:color w:val="333333"/>
        </w:rPr>
        <w:t>文档中。</w:t>
      </w:r>
    </w:p>
    <w:p>
      <w:pPr>
        <w:pStyle w:val="3"/>
      </w:pPr>
      <w:r>
        <w:rPr>
          <w:color w:val="333333"/>
        </w:rPr>
        <w:t>磁盘访问时间包括哪几个部分？分别简述它们</w:t>
      </w:r>
    </w:p>
    <w:p>
      <w:pPr>
        <w:pStyle w:val="3"/>
        <w:spacing w:before="9" w:line="240" w:lineRule="auto"/>
        <w:ind w:left="0"/>
        <w:rPr>
          <w:sz w:val="5"/>
        </w:rPr>
      </w:pPr>
      <w:r>
        <w:drawing>
          <wp:anchor distT="0" distB="0" distL="0" distR="0" simplePos="0" relativeHeight="251659264" behindDoc="0" locked="0" layoutInCell="1" allowOverlap="1">
            <wp:simplePos x="0" y="0"/>
            <wp:positionH relativeFrom="page">
              <wp:posOffset>946150</wp:posOffset>
            </wp:positionH>
            <wp:positionV relativeFrom="paragraph">
              <wp:posOffset>88900</wp:posOffset>
            </wp:positionV>
            <wp:extent cx="5860415" cy="66675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7" cstate="print"/>
                    <a:stretch>
                      <a:fillRect/>
                    </a:stretch>
                  </pic:blipFill>
                  <pic:spPr>
                    <a:xfrm>
                      <a:off x="0" y="0"/>
                      <a:ext cx="5860287" cy="666750"/>
                    </a:xfrm>
                    <a:prstGeom prst="rect">
                      <a:avLst/>
                    </a:prstGeom>
                  </pic:spPr>
                </pic:pic>
              </a:graphicData>
            </a:graphic>
          </wp:anchor>
        </w:drawing>
      </w:r>
    </w:p>
    <w:p>
      <w:pPr>
        <w:pStyle w:val="3"/>
        <w:spacing w:line="240" w:lineRule="auto"/>
        <w:ind w:left="0"/>
        <w:rPr>
          <w:sz w:val="26"/>
        </w:rPr>
      </w:pPr>
    </w:p>
    <w:p>
      <w:pPr>
        <w:pStyle w:val="3"/>
        <w:spacing w:before="2" w:line="240" w:lineRule="auto"/>
        <w:ind w:left="0"/>
        <w:rPr>
          <w:sz w:val="22"/>
        </w:rPr>
      </w:pPr>
    </w:p>
    <w:p>
      <w:pPr>
        <w:pStyle w:val="8"/>
        <w:numPr>
          <w:ilvl w:val="0"/>
          <w:numId w:val="9"/>
        </w:numPr>
        <w:tabs>
          <w:tab w:val="left" w:pos="276"/>
        </w:tabs>
        <w:spacing w:before="0" w:after="0" w:line="216" w:lineRule="auto"/>
        <w:ind w:left="110" w:right="211" w:firstLine="0"/>
        <w:jc w:val="left"/>
        <w:rPr>
          <w:sz w:val="19"/>
        </w:rPr>
      </w:pPr>
      <w:r>
        <w:rPr>
          <w:color w:val="333333"/>
          <w:sz w:val="19"/>
        </w:rPr>
        <w:t>请将答题内容保存至考生文件夹</w:t>
      </w:r>
      <w:r>
        <w:rPr>
          <w:rFonts w:ascii="Microsoft Sans Serif" w:hAnsi="Microsoft Sans Serif" w:eastAsia="Microsoft Sans Serif"/>
          <w:color w:val="333333"/>
          <w:sz w:val="19"/>
        </w:rPr>
        <w:t>D</w:t>
      </w:r>
      <w:r>
        <w:rPr>
          <w:color w:val="333333"/>
          <w:sz w:val="19"/>
        </w:rPr>
        <w:t>：</w:t>
      </w:r>
      <w:r>
        <w:rPr>
          <w:rFonts w:ascii="Microsoft Sans Serif" w:hAnsi="Microsoft Sans Serif" w:eastAsia="Microsoft Sans Serif"/>
          <w:color w:val="333333"/>
          <w:sz w:val="19"/>
        </w:rPr>
        <w:t>WZHEDU/2210121228/CbtesExam/CustomA002</w:t>
      </w:r>
      <w:r>
        <w:rPr>
          <w:color w:val="333333"/>
          <w:sz w:val="19"/>
        </w:rPr>
        <w:t>下的</w:t>
      </w:r>
      <w:r>
        <w:rPr>
          <w:rFonts w:ascii="Microsoft Sans Serif" w:hAnsi="Microsoft Sans Serif" w:eastAsia="Microsoft Sans Serif"/>
          <w:color w:val="333333"/>
          <w:sz w:val="19"/>
        </w:rPr>
        <w:t>“</w:t>
      </w:r>
      <w:r>
        <w:rPr>
          <w:color w:val="333333"/>
          <w:sz w:val="19"/>
        </w:rPr>
        <w:t>简答</w:t>
      </w:r>
      <w:r>
        <w:rPr>
          <w:rFonts w:ascii="Microsoft Sans Serif" w:hAnsi="Microsoft Sans Serif" w:eastAsia="Microsoft Sans Serif"/>
          <w:color w:val="333333"/>
          <w:sz w:val="19"/>
        </w:rPr>
        <w:t>7.TXT”</w:t>
      </w:r>
      <w:r>
        <w:rPr>
          <w:color w:val="333333"/>
          <w:sz w:val="19"/>
        </w:rPr>
        <w:t>文</w:t>
      </w:r>
      <w:r>
        <w:rPr>
          <w:color w:val="333333"/>
          <w:spacing w:val="58"/>
          <w:sz w:val="19"/>
        </w:rPr>
        <w:t xml:space="preserve"> </w:t>
      </w:r>
      <w:r>
        <w:rPr>
          <w:color w:val="333333"/>
          <w:sz w:val="19"/>
        </w:rPr>
        <w:t>档中 请简述为什么静态重定位后的程序在内存中不能移动，动态重定位的程序在内存中可以移动。</w:t>
      </w:r>
    </w:p>
    <w:p>
      <w:pPr>
        <w:pStyle w:val="3"/>
        <w:spacing w:before="1" w:line="240" w:lineRule="auto"/>
        <w:ind w:left="0"/>
        <w:rPr>
          <w:sz w:val="6"/>
        </w:rPr>
      </w:pPr>
      <w:r>
        <w:drawing>
          <wp:anchor distT="0" distB="0" distL="0" distR="0" simplePos="0" relativeHeight="251659264" behindDoc="0" locked="0" layoutInCell="1" allowOverlap="1">
            <wp:simplePos x="0" y="0"/>
            <wp:positionH relativeFrom="page">
              <wp:posOffset>946150</wp:posOffset>
            </wp:positionH>
            <wp:positionV relativeFrom="paragraph">
              <wp:posOffset>95885</wp:posOffset>
            </wp:positionV>
            <wp:extent cx="5930900" cy="1304925"/>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8" cstate="print"/>
                    <a:stretch>
                      <a:fillRect/>
                    </a:stretch>
                  </pic:blipFill>
                  <pic:spPr>
                    <a:xfrm>
                      <a:off x="0" y="0"/>
                      <a:ext cx="5931031" cy="1305210"/>
                    </a:xfrm>
                    <a:prstGeom prst="rect">
                      <a:avLst/>
                    </a:prstGeom>
                  </pic:spPr>
                </pic:pic>
              </a:graphicData>
            </a:graphic>
          </wp:anchor>
        </w:drawing>
      </w:r>
    </w:p>
    <w:p>
      <w:pPr>
        <w:pStyle w:val="8"/>
        <w:numPr>
          <w:ilvl w:val="0"/>
          <w:numId w:val="9"/>
        </w:numPr>
        <w:tabs>
          <w:tab w:val="left" w:pos="276"/>
        </w:tabs>
        <w:spacing w:before="82" w:after="0" w:line="240" w:lineRule="auto"/>
        <w:ind w:left="275" w:right="0" w:hanging="166"/>
        <w:jc w:val="left"/>
        <w:rPr>
          <w:sz w:val="19"/>
        </w:rPr>
      </w:pPr>
      <w:r>
        <w:rPr>
          <w:color w:val="333333"/>
          <w:sz w:val="19"/>
        </w:rPr>
        <w:t>请简述死锁和死锁的必要条件</w:t>
      </w:r>
    </w:p>
    <w:p>
      <w:pPr>
        <w:spacing w:after="0" w:line="240" w:lineRule="auto"/>
        <w:jc w:val="left"/>
        <w:rPr>
          <w:sz w:val="19"/>
        </w:rPr>
        <w:sectPr>
          <w:pgSz w:w="12240" w:h="15840"/>
          <w:pgMar w:top="500" w:right="1360" w:bottom="280" w:left="1380" w:header="720" w:footer="720" w:gutter="0"/>
          <w:cols w:space="720" w:num="1"/>
        </w:sectPr>
      </w:pPr>
    </w:p>
    <w:p>
      <w:pPr>
        <w:pStyle w:val="3"/>
        <w:spacing w:line="240" w:lineRule="auto"/>
        <w:rPr>
          <w:sz w:val="20"/>
        </w:rPr>
      </w:pPr>
      <w:r>
        <w:rPr>
          <w:sz w:val="20"/>
        </w:rPr>
        <w:drawing>
          <wp:inline distT="0" distB="0" distL="0" distR="0">
            <wp:extent cx="5886450" cy="1066800"/>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a:picLocks noChangeAspect="1"/>
                    </pic:cNvPicPr>
                  </pic:nvPicPr>
                  <pic:blipFill>
                    <a:blip r:embed="rId9" cstate="print"/>
                    <a:stretch>
                      <a:fillRect/>
                    </a:stretch>
                  </pic:blipFill>
                  <pic:spPr>
                    <a:xfrm>
                      <a:off x="0" y="0"/>
                      <a:ext cx="5886450" cy="1066800"/>
                    </a:xfrm>
                    <a:prstGeom prst="rect">
                      <a:avLst/>
                    </a:prstGeom>
                  </pic:spPr>
                </pic:pic>
              </a:graphicData>
            </a:graphic>
          </wp:inline>
        </w:drawing>
      </w:r>
    </w:p>
    <w:p>
      <w:pPr>
        <w:pStyle w:val="8"/>
        <w:numPr>
          <w:ilvl w:val="0"/>
          <w:numId w:val="9"/>
        </w:numPr>
        <w:tabs>
          <w:tab w:val="left" w:pos="276"/>
        </w:tabs>
        <w:spacing w:before="126" w:after="0" w:line="240" w:lineRule="auto"/>
        <w:ind w:left="275" w:right="0" w:hanging="166"/>
        <w:jc w:val="left"/>
        <w:rPr>
          <w:rFonts w:ascii="Microsoft Sans Serif" w:eastAsia="Microsoft Sans Serif"/>
          <w:sz w:val="19"/>
        </w:rPr>
      </w:pPr>
      <w:r>
        <w:rPr>
          <w:color w:val="333333"/>
          <w:w w:val="95"/>
          <w:sz w:val="19"/>
        </w:rPr>
        <w:t>请简述</w:t>
      </w:r>
      <w:r>
        <w:rPr>
          <w:rFonts w:ascii="Microsoft Sans Serif" w:eastAsia="Microsoft Sans Serif"/>
          <w:color w:val="333333"/>
          <w:w w:val="95"/>
          <w:sz w:val="19"/>
        </w:rPr>
        <w:t>RAID</w:t>
      </w:r>
      <w:r>
        <w:rPr>
          <w:color w:val="333333"/>
          <w:w w:val="95"/>
          <w:sz w:val="19"/>
        </w:rPr>
        <w:t>和</w:t>
      </w:r>
      <w:r>
        <w:rPr>
          <w:rFonts w:ascii="Microsoft Sans Serif" w:eastAsia="Microsoft Sans Serif"/>
          <w:color w:val="333333"/>
          <w:w w:val="95"/>
          <w:sz w:val="19"/>
        </w:rPr>
        <w:t>RAIDO</w:t>
      </w:r>
      <w:r>
        <w:rPr>
          <w:color w:val="333333"/>
          <w:w w:val="95"/>
          <w:sz w:val="19"/>
        </w:rPr>
        <w:t>，</w:t>
      </w:r>
      <w:r>
        <w:rPr>
          <w:rFonts w:ascii="Microsoft Sans Serif" w:eastAsia="Microsoft Sans Serif"/>
          <w:color w:val="333333"/>
          <w:w w:val="95"/>
          <w:sz w:val="19"/>
        </w:rPr>
        <w:t>RAID1</w:t>
      </w:r>
      <w:r>
        <w:rPr>
          <w:color w:val="333333"/>
          <w:w w:val="95"/>
          <w:sz w:val="19"/>
        </w:rPr>
        <w:t>，</w:t>
      </w:r>
      <w:r>
        <w:rPr>
          <w:rFonts w:ascii="Microsoft Sans Serif" w:eastAsia="Microsoft Sans Serif"/>
          <w:color w:val="333333"/>
          <w:w w:val="95"/>
          <w:sz w:val="19"/>
        </w:rPr>
        <w:t>RAID3</w:t>
      </w:r>
    </w:p>
    <w:p>
      <w:pPr>
        <w:pStyle w:val="3"/>
        <w:spacing w:before="11" w:line="240" w:lineRule="auto"/>
        <w:ind w:left="0"/>
        <w:rPr>
          <w:rFonts w:ascii="Microsoft Sans Serif"/>
          <w:sz w:val="8"/>
        </w:rPr>
      </w:pPr>
      <w:r>
        <w:drawing>
          <wp:anchor distT="0" distB="0" distL="0" distR="0" simplePos="0" relativeHeight="251659264" behindDoc="0" locked="0" layoutInCell="1" allowOverlap="1">
            <wp:simplePos x="0" y="0"/>
            <wp:positionH relativeFrom="page">
              <wp:posOffset>946150</wp:posOffset>
            </wp:positionH>
            <wp:positionV relativeFrom="paragraph">
              <wp:posOffset>88900</wp:posOffset>
            </wp:positionV>
            <wp:extent cx="5922645" cy="1600200"/>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pic:cNvPicPr>
                      <a:picLocks noChangeAspect="1"/>
                    </pic:cNvPicPr>
                  </pic:nvPicPr>
                  <pic:blipFill>
                    <a:blip r:embed="rId10" cstate="print"/>
                    <a:stretch>
                      <a:fillRect/>
                    </a:stretch>
                  </pic:blipFill>
                  <pic:spPr>
                    <a:xfrm>
                      <a:off x="0" y="0"/>
                      <a:ext cx="5922402" cy="1600390"/>
                    </a:xfrm>
                    <a:prstGeom prst="rect">
                      <a:avLst/>
                    </a:prstGeom>
                  </pic:spPr>
                </pic:pic>
              </a:graphicData>
            </a:graphic>
          </wp:anchor>
        </w:drawing>
      </w:r>
    </w:p>
    <w:p>
      <w:pPr>
        <w:pStyle w:val="8"/>
        <w:numPr>
          <w:ilvl w:val="0"/>
          <w:numId w:val="9"/>
        </w:numPr>
        <w:tabs>
          <w:tab w:val="left" w:pos="276"/>
        </w:tabs>
        <w:spacing w:before="97" w:after="0" w:line="325" w:lineRule="exact"/>
        <w:ind w:left="275" w:right="0" w:hanging="166"/>
        <w:jc w:val="left"/>
        <w:rPr>
          <w:rFonts w:ascii="Microsoft Sans Serif" w:hAnsi="Microsoft Sans Serif" w:eastAsia="Microsoft Sans Serif"/>
          <w:sz w:val="19"/>
        </w:rPr>
      </w:pPr>
      <w:r>
        <w:rPr>
          <w:color w:val="333333"/>
          <w:sz w:val="19"/>
        </w:rPr>
        <w:t>请将答题内容保存至考生文件夹</w:t>
      </w:r>
      <w:r>
        <w:rPr>
          <w:rFonts w:ascii="Microsoft Sans Serif" w:hAnsi="Microsoft Sans Serif" w:eastAsia="Microsoft Sans Serif"/>
          <w:color w:val="333333"/>
          <w:sz w:val="19"/>
        </w:rPr>
        <w:t>D</w:t>
      </w:r>
      <w:r>
        <w:rPr>
          <w:color w:val="333333"/>
          <w:sz w:val="19"/>
        </w:rPr>
        <w:t>：（</w:t>
      </w:r>
      <w:r>
        <w:rPr>
          <w:rFonts w:ascii="Microsoft Sans Serif" w:hAnsi="Microsoft Sans Serif" w:eastAsia="Microsoft Sans Serif"/>
          <w:color w:val="333333"/>
          <w:sz w:val="19"/>
        </w:rPr>
        <w:t>WZHEDU\2210121228\CbtesExam\CustomA001\</w:t>
      </w:r>
      <w:r>
        <w:rPr>
          <w:color w:val="333333"/>
          <w:sz w:val="19"/>
        </w:rPr>
        <w:t>下的</w:t>
      </w:r>
      <w:r>
        <w:rPr>
          <w:rFonts w:ascii="Microsoft Sans Serif" w:hAnsi="Microsoft Sans Serif" w:eastAsia="Microsoft Sans Serif"/>
          <w:color w:val="333333"/>
          <w:sz w:val="19"/>
        </w:rPr>
        <w:t>“</w:t>
      </w:r>
      <w:r>
        <w:rPr>
          <w:color w:val="333333"/>
          <w:sz w:val="19"/>
        </w:rPr>
        <w:t>简答</w:t>
      </w:r>
      <w:r>
        <w:rPr>
          <w:rFonts w:ascii="Microsoft Sans Serif" w:hAnsi="Microsoft Sans Serif" w:eastAsia="Microsoft Sans Serif"/>
          <w:color w:val="333333"/>
          <w:sz w:val="19"/>
        </w:rPr>
        <w:t>1.TXT”</w:t>
      </w:r>
    </w:p>
    <w:p>
      <w:pPr>
        <w:pStyle w:val="3"/>
        <w:spacing w:line="325" w:lineRule="exact"/>
      </w:pPr>
      <w:r>
        <w:rPr>
          <w:color w:val="333333"/>
        </w:rPr>
        <w:t>文档中。请简述什么是静态重定位和动态重定位？</w:t>
      </w:r>
    </w:p>
    <w:p>
      <w:pPr>
        <w:pStyle w:val="3"/>
        <w:spacing w:before="6" w:line="240" w:lineRule="auto"/>
        <w:ind w:left="0"/>
        <w:rPr>
          <w:sz w:val="6"/>
        </w:rPr>
      </w:pPr>
      <w:r>
        <w:drawing>
          <wp:anchor distT="0" distB="0" distL="0" distR="0" simplePos="0" relativeHeight="251659264" behindDoc="0" locked="0" layoutInCell="1" allowOverlap="1">
            <wp:simplePos x="0" y="0"/>
            <wp:positionH relativeFrom="page">
              <wp:posOffset>946150</wp:posOffset>
            </wp:positionH>
            <wp:positionV relativeFrom="paragraph">
              <wp:posOffset>99060</wp:posOffset>
            </wp:positionV>
            <wp:extent cx="5858510" cy="133477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pic:cNvPicPr>
                      <a:picLocks noChangeAspect="1"/>
                    </pic:cNvPicPr>
                  </pic:nvPicPr>
                  <pic:blipFill>
                    <a:blip r:embed="rId11" cstate="print"/>
                    <a:stretch>
                      <a:fillRect/>
                    </a:stretch>
                  </pic:blipFill>
                  <pic:spPr>
                    <a:xfrm>
                      <a:off x="0" y="0"/>
                      <a:ext cx="5858749" cy="1334738"/>
                    </a:xfrm>
                    <a:prstGeom prst="rect">
                      <a:avLst/>
                    </a:prstGeom>
                  </pic:spPr>
                </pic:pic>
              </a:graphicData>
            </a:graphic>
          </wp:anchor>
        </w:drawing>
      </w:r>
    </w:p>
    <w:p>
      <w:pPr>
        <w:pStyle w:val="3"/>
        <w:spacing w:line="240" w:lineRule="auto"/>
        <w:ind w:left="0"/>
        <w:rPr>
          <w:sz w:val="26"/>
        </w:rPr>
      </w:pPr>
    </w:p>
    <w:p>
      <w:pPr>
        <w:pStyle w:val="3"/>
        <w:spacing w:before="4" w:line="240" w:lineRule="auto"/>
        <w:ind w:left="0"/>
        <w:rPr>
          <w:sz w:val="13"/>
        </w:rPr>
      </w:pPr>
    </w:p>
    <w:p>
      <w:pPr>
        <w:pStyle w:val="2"/>
        <w:tabs>
          <w:tab w:val="left" w:pos="9389"/>
        </w:tabs>
        <w:rPr>
          <w:u w:val="none"/>
        </w:rPr>
      </w:pPr>
      <w:bookmarkStart w:id="4" w:name="4.计算题"/>
      <w:bookmarkEnd w:id="4"/>
      <w:r>
        <w:rPr>
          <w:rFonts w:ascii="Leelawadee UI" w:eastAsia="Leelawadee UI"/>
          <w:color w:val="333333"/>
          <w:u w:val="single" w:color="EDEDED"/>
        </w:rPr>
        <w:t>4.</w:t>
      </w:r>
      <w:r>
        <w:rPr>
          <w:color w:val="333333"/>
          <w:u w:val="single" w:color="EDEDED"/>
        </w:rPr>
        <w:t>计算题</w:t>
      </w:r>
      <w:r>
        <w:rPr>
          <w:color w:val="333333"/>
          <w:u w:val="single" w:color="EDEDED"/>
        </w:rPr>
        <w:tab/>
      </w:r>
    </w:p>
    <w:p>
      <w:pPr>
        <w:pStyle w:val="8"/>
        <w:numPr>
          <w:ilvl w:val="0"/>
          <w:numId w:val="10"/>
        </w:numPr>
        <w:tabs>
          <w:tab w:val="left" w:pos="276"/>
        </w:tabs>
        <w:spacing w:before="97" w:after="0" w:line="325" w:lineRule="exact"/>
        <w:ind w:left="275" w:right="0" w:hanging="166"/>
        <w:jc w:val="left"/>
        <w:rPr>
          <w:rFonts w:ascii="Microsoft Sans Serif" w:hAnsi="Microsoft Sans Serif" w:eastAsia="Microsoft Sans Serif"/>
          <w:sz w:val="19"/>
        </w:rPr>
      </w:pPr>
      <w:r>
        <w:rPr>
          <w:color w:val="333333"/>
          <w:sz w:val="19"/>
        </w:rPr>
        <w:t>请将答题内容保存至考生文件夹</w:t>
      </w:r>
      <w:r>
        <w:rPr>
          <w:rFonts w:ascii="Microsoft Sans Serif" w:hAnsi="Microsoft Sans Serif" w:eastAsia="Microsoft Sans Serif"/>
          <w:color w:val="333333"/>
          <w:sz w:val="19"/>
        </w:rPr>
        <w:t>D</w:t>
      </w:r>
      <w:r>
        <w:rPr>
          <w:color w:val="333333"/>
          <w:sz w:val="19"/>
        </w:rPr>
        <w:t>：</w:t>
      </w:r>
      <w:r>
        <w:rPr>
          <w:rFonts w:ascii="Microsoft Sans Serif" w:hAnsi="Microsoft Sans Serif" w:eastAsia="Microsoft Sans Serif"/>
          <w:color w:val="333333"/>
          <w:sz w:val="19"/>
        </w:rPr>
        <w:t>\WZHEDU\2210121228\CbtesExam\Custom001\</w:t>
      </w:r>
      <w:r>
        <w:rPr>
          <w:color w:val="333333"/>
          <w:sz w:val="19"/>
        </w:rPr>
        <w:t>下的</w:t>
      </w:r>
      <w:r>
        <w:rPr>
          <w:rFonts w:ascii="Microsoft Sans Serif" w:hAnsi="Microsoft Sans Serif" w:eastAsia="Microsoft Sans Serif"/>
          <w:color w:val="333333"/>
          <w:sz w:val="19"/>
        </w:rPr>
        <w:t>“</w:t>
      </w:r>
      <w:r>
        <w:rPr>
          <w:color w:val="333333"/>
          <w:sz w:val="19"/>
        </w:rPr>
        <w:t>计算题</w:t>
      </w:r>
      <w:r>
        <w:rPr>
          <w:rFonts w:ascii="Microsoft Sans Serif" w:hAnsi="Microsoft Sans Serif" w:eastAsia="Microsoft Sans Serif"/>
          <w:color w:val="333333"/>
          <w:sz w:val="19"/>
        </w:rPr>
        <w:t>4.TXT”</w:t>
      </w:r>
    </w:p>
    <w:p>
      <w:pPr>
        <w:pStyle w:val="3"/>
        <w:spacing w:line="308" w:lineRule="exact"/>
      </w:pPr>
      <w:r>
        <w:rPr>
          <w:color w:val="333333"/>
        </w:rPr>
        <w:t>文档中。某分页系统的逻辑地址为</w:t>
      </w:r>
      <w:r>
        <w:rPr>
          <w:rFonts w:ascii="Microsoft Sans Serif" w:eastAsia="Microsoft Sans Serif"/>
          <w:color w:val="333333"/>
        </w:rPr>
        <w:t>16</w:t>
      </w:r>
      <w:r>
        <w:rPr>
          <w:color w:val="333333"/>
        </w:rPr>
        <w:t>位，其中高</w:t>
      </w:r>
      <w:r>
        <w:rPr>
          <w:rFonts w:ascii="Microsoft Sans Serif" w:eastAsia="Microsoft Sans Serif"/>
          <w:color w:val="333333"/>
        </w:rPr>
        <w:t>6</w:t>
      </w:r>
      <w:r>
        <w:rPr>
          <w:color w:val="333333"/>
        </w:rPr>
        <w:t>位为页号，低</w:t>
      </w:r>
      <w:r>
        <w:rPr>
          <w:rFonts w:ascii="Microsoft Sans Serif" w:eastAsia="Microsoft Sans Serif"/>
          <w:color w:val="333333"/>
        </w:rPr>
        <w:t>10</w:t>
      </w:r>
      <w:r>
        <w:rPr>
          <w:color w:val="333333"/>
        </w:rPr>
        <w:t>位为页内地址。请问：</w:t>
      </w:r>
    </w:p>
    <w:p>
      <w:pPr>
        <w:pStyle w:val="3"/>
        <w:spacing w:before="7" w:line="216" w:lineRule="auto"/>
        <w:ind w:right="185"/>
      </w:pPr>
      <w:r>
        <w:rPr>
          <w:color w:val="333333"/>
        </w:rPr>
        <w:t>（</w:t>
      </w:r>
      <w:r>
        <w:rPr>
          <w:rFonts w:ascii="Microsoft Sans Serif" w:eastAsia="Microsoft Sans Serif"/>
          <w:color w:val="333333"/>
        </w:rPr>
        <w:t>1</w:t>
      </w:r>
      <w:r>
        <w:rPr>
          <w:color w:val="333333"/>
        </w:rPr>
        <w:t>）这样的地址结构一页有多少字节？逻辑地址可有多少页？一个作业最大的使用空间是多少？（</w:t>
      </w:r>
      <w:r>
        <w:rPr>
          <w:rFonts w:ascii="Microsoft Sans Serif" w:eastAsia="Microsoft Sans Serif"/>
          <w:color w:val="333333"/>
        </w:rPr>
        <w:t>2</w:t>
      </w:r>
      <w:r>
        <w:rPr>
          <w:color w:val="333333"/>
        </w:rPr>
        <w:t>）逻辑</w:t>
      </w:r>
      <w:r>
        <w:rPr>
          <w:color w:val="333333"/>
          <w:spacing w:val="1"/>
        </w:rPr>
        <w:t xml:space="preserve"> </w:t>
      </w:r>
      <w:r>
        <w:rPr>
          <w:color w:val="333333"/>
          <w:w w:val="105"/>
        </w:rPr>
        <w:t>地址</w:t>
      </w:r>
      <w:r>
        <w:rPr>
          <w:rFonts w:ascii="Microsoft Sans Serif" w:eastAsia="Microsoft Sans Serif"/>
          <w:color w:val="333333"/>
          <w:w w:val="105"/>
        </w:rPr>
        <w:t>2318</w:t>
      </w:r>
      <w:r>
        <w:rPr>
          <w:color w:val="333333"/>
          <w:w w:val="105"/>
        </w:rPr>
        <w:t>，</w:t>
      </w:r>
      <w:r>
        <w:rPr>
          <w:rFonts w:ascii="Microsoft Sans Serif" w:eastAsia="Microsoft Sans Serif"/>
          <w:color w:val="333333"/>
          <w:w w:val="105"/>
        </w:rPr>
        <w:t>4096</w:t>
      </w:r>
      <w:r>
        <w:rPr>
          <w:color w:val="333333"/>
          <w:w w:val="105"/>
        </w:rPr>
        <w:t>，</w:t>
      </w:r>
      <w:r>
        <w:rPr>
          <w:rFonts w:ascii="Microsoft Sans Serif" w:eastAsia="Microsoft Sans Serif"/>
          <w:color w:val="333333"/>
          <w:w w:val="105"/>
        </w:rPr>
        <w:t>850</w:t>
      </w:r>
      <w:r>
        <w:rPr>
          <w:color w:val="333333"/>
          <w:w w:val="105"/>
        </w:rPr>
        <w:t>对应的页号、页内地址分别是多少？</w:t>
      </w:r>
    </w:p>
    <w:p>
      <w:pPr>
        <w:pStyle w:val="3"/>
        <w:spacing w:before="1" w:line="240" w:lineRule="auto"/>
        <w:ind w:left="0"/>
        <w:rPr>
          <w:sz w:val="6"/>
        </w:rPr>
      </w:pPr>
      <w:r>
        <w:drawing>
          <wp:anchor distT="0" distB="0" distL="0" distR="0" simplePos="0" relativeHeight="251659264" behindDoc="0" locked="0" layoutInCell="1" allowOverlap="1">
            <wp:simplePos x="0" y="0"/>
            <wp:positionH relativeFrom="page">
              <wp:posOffset>946150</wp:posOffset>
            </wp:positionH>
            <wp:positionV relativeFrom="paragraph">
              <wp:posOffset>95885</wp:posOffset>
            </wp:positionV>
            <wp:extent cx="5921375" cy="1139825"/>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pic:cNvPicPr>
                      <a:picLocks noChangeAspect="1"/>
                    </pic:cNvPicPr>
                  </pic:nvPicPr>
                  <pic:blipFill>
                    <a:blip r:embed="rId12" cstate="print"/>
                    <a:stretch>
                      <a:fillRect/>
                    </a:stretch>
                  </pic:blipFill>
                  <pic:spPr>
                    <a:xfrm>
                      <a:off x="0" y="0"/>
                      <a:ext cx="5921076" cy="1140142"/>
                    </a:xfrm>
                    <a:prstGeom prst="rect">
                      <a:avLst/>
                    </a:prstGeom>
                  </pic:spPr>
                </pic:pic>
              </a:graphicData>
            </a:graphic>
          </wp:anchor>
        </w:drawing>
      </w:r>
    </w:p>
    <w:p>
      <w:pPr>
        <w:pStyle w:val="3"/>
        <w:spacing w:before="5" w:line="240" w:lineRule="auto"/>
        <w:ind w:left="0"/>
        <w:rPr>
          <w:sz w:val="31"/>
        </w:rPr>
      </w:pPr>
    </w:p>
    <w:p>
      <w:pPr>
        <w:pStyle w:val="8"/>
        <w:numPr>
          <w:ilvl w:val="0"/>
          <w:numId w:val="10"/>
        </w:numPr>
        <w:tabs>
          <w:tab w:val="left" w:pos="276"/>
        </w:tabs>
        <w:spacing w:before="0" w:after="0" w:line="216" w:lineRule="auto"/>
        <w:ind w:left="110" w:right="228" w:firstLine="0"/>
        <w:jc w:val="left"/>
        <w:rPr>
          <w:sz w:val="19"/>
        </w:rPr>
      </w:pPr>
      <w:r>
        <w:rPr>
          <w:color w:val="333333"/>
          <w:sz w:val="19"/>
        </w:rPr>
        <w:t>请将答题内容保存至考生文件夹</w:t>
      </w:r>
      <w:r>
        <w:rPr>
          <w:rFonts w:ascii="Microsoft Sans Serif" w:hAnsi="Microsoft Sans Serif" w:eastAsia="Microsoft Sans Serif"/>
          <w:color w:val="333333"/>
          <w:sz w:val="19"/>
        </w:rPr>
        <w:t>D</w:t>
      </w:r>
      <w:r>
        <w:rPr>
          <w:color w:val="333333"/>
          <w:sz w:val="19"/>
        </w:rPr>
        <w:t>：</w:t>
      </w:r>
      <w:r>
        <w:rPr>
          <w:rFonts w:ascii="Microsoft Sans Serif" w:hAnsi="Microsoft Sans Serif" w:eastAsia="Microsoft Sans Serif"/>
          <w:color w:val="333333"/>
          <w:sz w:val="19"/>
        </w:rPr>
        <w:t>WzHEDU\2210121228\CbtesExam\Custom002</w:t>
      </w:r>
      <w:r>
        <w:rPr>
          <w:color w:val="333333"/>
          <w:sz w:val="19"/>
        </w:rPr>
        <w:t>下的计算题</w:t>
      </w:r>
      <w:r>
        <w:rPr>
          <w:rFonts w:ascii="Microsoft Sans Serif" w:hAnsi="Microsoft Sans Serif" w:eastAsia="Microsoft Sans Serif"/>
          <w:color w:val="333333"/>
          <w:sz w:val="19"/>
        </w:rPr>
        <w:t>9.TXT”</w:t>
      </w:r>
      <w:r>
        <w:rPr>
          <w:color w:val="333333"/>
          <w:sz w:val="19"/>
        </w:rPr>
        <w:t>文</w:t>
      </w:r>
      <w:r>
        <w:rPr>
          <w:color w:val="333333"/>
          <w:spacing w:val="53"/>
          <w:sz w:val="19"/>
        </w:rPr>
        <w:t xml:space="preserve"> </w:t>
      </w:r>
      <w:r>
        <w:rPr>
          <w:color w:val="333333"/>
          <w:w w:val="105"/>
          <w:sz w:val="19"/>
        </w:rPr>
        <w:t>档中</w:t>
      </w:r>
    </w:p>
    <w:p>
      <w:pPr>
        <w:pStyle w:val="3"/>
        <w:spacing w:before="6" w:line="211" w:lineRule="auto"/>
        <w:ind w:right="209"/>
      </w:pPr>
      <w:r>
        <w:rPr>
          <w:color w:val="333333"/>
        </w:rPr>
        <w:t>在</w:t>
      </w:r>
      <w:r>
        <w:rPr>
          <w:rFonts w:ascii="Microsoft Sans Serif" w:eastAsia="Microsoft Sans Serif"/>
          <w:color w:val="333333"/>
        </w:rPr>
        <w:t>UNIX</w:t>
      </w:r>
      <w:r>
        <w:rPr>
          <w:color w:val="333333"/>
        </w:rPr>
        <w:t>系统中，每个</w:t>
      </w:r>
      <w:r>
        <w:rPr>
          <w:rFonts w:ascii="Microsoft Sans Serif" w:eastAsia="Microsoft Sans Serif"/>
          <w:color w:val="333333"/>
        </w:rPr>
        <w:t>i</w:t>
      </w:r>
      <w:r>
        <w:rPr>
          <w:color w:val="333333"/>
        </w:rPr>
        <w:t>节点中分别含有</w:t>
      </w:r>
      <w:r>
        <w:rPr>
          <w:rFonts w:ascii="Microsoft Sans Serif" w:eastAsia="Microsoft Sans Serif"/>
          <w:color w:val="333333"/>
        </w:rPr>
        <w:t>10</w:t>
      </w:r>
      <w:r>
        <w:rPr>
          <w:color w:val="333333"/>
        </w:rPr>
        <w:t>个直接地址的索引和一、二、三级间接索引。假设每个盘块有</w:t>
      </w:r>
      <w:r>
        <w:rPr>
          <w:rFonts w:ascii="Microsoft Sans Serif" w:eastAsia="Microsoft Sans Serif"/>
          <w:color w:val="333333"/>
        </w:rPr>
        <w:t>1024</w:t>
      </w:r>
      <w:r>
        <w:rPr>
          <w:rFonts w:ascii="Microsoft Sans Serif" w:eastAsia="Microsoft Sans Serif"/>
          <w:color w:val="333333"/>
          <w:spacing w:val="20"/>
        </w:rPr>
        <w:t xml:space="preserve"> </w:t>
      </w:r>
      <w:r>
        <w:rPr>
          <w:color w:val="333333"/>
        </w:rPr>
        <w:t>字节，若每个盘块地址为</w:t>
      </w:r>
      <w:r>
        <w:rPr>
          <w:rFonts w:ascii="Microsoft Sans Serif" w:eastAsia="Microsoft Sans Serif"/>
          <w:color w:val="333333"/>
        </w:rPr>
        <w:t>4</w:t>
      </w:r>
      <w:r>
        <w:rPr>
          <w:color w:val="333333"/>
        </w:rPr>
        <w:t>个字节，</w:t>
      </w:r>
      <w:r>
        <w:rPr>
          <w:rFonts w:ascii="Microsoft Sans Serif" w:eastAsia="Microsoft Sans Serif"/>
          <w:color w:val="333333"/>
        </w:rPr>
        <w:t>50MB</w:t>
      </w:r>
      <w:r>
        <w:rPr>
          <w:color w:val="333333"/>
        </w:rPr>
        <w:t>的文件和</w:t>
      </w:r>
      <w:r>
        <w:rPr>
          <w:rFonts w:ascii="Microsoft Sans Serif" w:eastAsia="Microsoft Sans Serif"/>
          <w:color w:val="333333"/>
        </w:rPr>
        <w:t>100MB</w:t>
      </w:r>
      <w:r>
        <w:rPr>
          <w:color w:val="333333"/>
        </w:rPr>
        <w:t xml:space="preserve">的文件分别占用多少直接、一、二、三级间接盘  </w:t>
      </w:r>
      <w:r>
        <w:rPr>
          <w:color w:val="333333"/>
          <w:spacing w:val="9"/>
        </w:rPr>
        <w:t xml:space="preserve"> </w:t>
      </w:r>
      <w:r>
        <w:rPr>
          <w:color w:val="333333"/>
          <w:w w:val="105"/>
        </w:rPr>
        <w:t>块？（要求有过程，只用说明到有多少个直接和那几个间接盘块）</w:t>
      </w:r>
    </w:p>
    <w:p>
      <w:pPr>
        <w:spacing w:after="0" w:line="211" w:lineRule="auto"/>
        <w:sectPr>
          <w:pgSz w:w="12240" w:h="15840"/>
          <w:pgMar w:top="560" w:right="1360" w:bottom="280" w:left="1380" w:header="720" w:footer="720" w:gutter="0"/>
          <w:cols w:space="720" w:num="1"/>
        </w:sectPr>
      </w:pPr>
    </w:p>
    <w:p>
      <w:pPr>
        <w:pStyle w:val="3"/>
        <w:spacing w:line="240" w:lineRule="auto"/>
        <w:rPr>
          <w:sz w:val="20"/>
        </w:rPr>
      </w:pPr>
      <w:r>
        <w:rPr>
          <w:sz w:val="20"/>
        </w:rPr>
        <w:pict>
          <v:group id="_x0000_s1027" o:spid="_x0000_s1027" o:spt="203" style="height:26.3pt;width:463.95pt;" coordsize="9279,526">
            <o:lock v:ext="edit"/>
            <v:shape id="_x0000_s1028" o:spid="_x0000_s1028" style="position:absolute;left:7;top:7;height:511;width:9264;" fillcolor="#F7F7F7" filled="t" stroked="f" coordorigin="8,8" coordsize="9264,511" path="m9238,518l40,518,35,517,8,485,8,480,8,40,40,8,9238,8,9271,40,9271,485,9243,517,9238,518xe">
              <v:path arrowok="t"/>
              <v:fill on="t" focussize="0,0"/>
              <v:stroke on="f"/>
              <v:imagedata o:title=""/>
              <o:lock v:ext="edit"/>
            </v:shape>
            <v:shape id="_x0000_s1029" o:spid="_x0000_s1029" style="position:absolute;left:7;top:7;height:511;width:9264;" filled="f" stroked="t" coordorigin="8,8" coordsize="9264,511" path="m8,480l8,45,8,40,8,35,10,31,12,26,15,22,19,18,22,15,26,12,31,10,35,8,40,8,45,8,9233,8,9238,8,9243,8,9248,10,9252,12,9256,15,9260,18,9263,22,9266,26,9268,31,9270,35,9271,40,9271,45,9271,480,9271,485,9270,490,9268,495,9266,499,9248,515,9243,517,9238,518,9233,518,45,518,10,495,8,490,8,485,8,480xe">
              <v:path arrowok="t"/>
              <v:fill on="f" focussize="0,0"/>
              <v:stroke weight="0.750708661417323pt" color="#E7E9EC"/>
              <v:imagedata o:title=""/>
              <o:lock v:ext="edit"/>
            </v:shape>
            <v:rect id="_x0000_s1030" o:spid="_x0000_s1030" o:spt="1" style="position:absolute;left:75;top:135;height:286;width:9129;" fillcolor="#F7F7F7" filled="t" stroked="f" coordsize="21600,21600">
              <v:path/>
              <v:fill on="t" focussize="0,0"/>
              <v:stroke on="f"/>
              <v:imagedata o:title=""/>
              <o:lock v:ext="edit"/>
            </v:rect>
            <v:shape id="_x0000_s1031" o:spid="_x0000_s1031" o:spt="202" type="#_x0000_t202" style="position:absolute;left:26;top:22;height:480;width:9226;" filled="f" stroked="f" coordsize="21600,21600">
              <v:path/>
              <v:fill on="f" focussize="0,0"/>
              <v:stroke on="f" joinstyle="miter"/>
              <v:imagedata o:title=""/>
              <o:lock v:ext="edit"/>
              <v:textbox inset="0mm,0mm,0mm,0mm">
                <w:txbxContent>
                  <w:p>
                    <w:pPr>
                      <w:spacing w:before="122"/>
                      <w:ind w:left="168" w:right="0" w:firstLine="0"/>
                      <w:jc w:val="left"/>
                      <w:rPr>
                        <w:rFonts w:hint="eastAsia" w:ascii="新宋体" w:eastAsia="新宋体"/>
                        <w:sz w:val="17"/>
                      </w:rPr>
                    </w:pPr>
                    <w:r>
                      <w:rPr>
                        <w:rFonts w:ascii="Lucida Console" w:eastAsia="Lucida Console"/>
                        <w:color w:val="333333"/>
                        <w:sz w:val="17"/>
                      </w:rPr>
                      <w:t>50M</w:t>
                    </w:r>
                    <w:r>
                      <w:rPr>
                        <w:rFonts w:hint="eastAsia" w:ascii="新宋体" w:eastAsia="新宋体"/>
                        <w:color w:val="333333"/>
                        <w:sz w:val="17"/>
                      </w:rPr>
                      <w:t>的文件需要用到</w:t>
                    </w:r>
                    <w:r>
                      <w:rPr>
                        <w:rFonts w:ascii="Lucida Console" w:eastAsia="Lucida Console"/>
                        <w:color w:val="333333"/>
                        <w:sz w:val="17"/>
                      </w:rPr>
                      <w:t>10</w:t>
                    </w:r>
                    <w:r>
                      <w:rPr>
                        <w:rFonts w:hint="eastAsia" w:ascii="新宋体" w:eastAsia="新宋体"/>
                        <w:color w:val="333333"/>
                        <w:sz w:val="17"/>
                      </w:rPr>
                      <w:t>个直接，</w:t>
                    </w:r>
                    <w:r>
                      <w:rPr>
                        <w:rFonts w:ascii="Lucida Console" w:eastAsia="Lucida Console"/>
                        <w:color w:val="333333"/>
                        <w:sz w:val="17"/>
                      </w:rPr>
                      <w:t>1</w:t>
                    </w:r>
                    <w:r>
                      <w:rPr>
                        <w:rFonts w:hint="eastAsia" w:ascii="新宋体" w:eastAsia="新宋体"/>
                        <w:color w:val="333333"/>
                        <w:sz w:val="17"/>
                      </w:rPr>
                      <w:t>，</w:t>
                    </w:r>
                    <w:r>
                      <w:rPr>
                        <w:rFonts w:ascii="Lucida Console" w:eastAsia="Lucida Console"/>
                        <w:color w:val="333333"/>
                        <w:sz w:val="17"/>
                      </w:rPr>
                      <w:t>2</w:t>
                    </w:r>
                    <w:r>
                      <w:rPr>
                        <w:rFonts w:hint="eastAsia" w:ascii="新宋体" w:eastAsia="新宋体"/>
                        <w:color w:val="333333"/>
                        <w:sz w:val="17"/>
                      </w:rPr>
                      <w:t>级间接地址。</w:t>
                    </w:r>
                    <w:r>
                      <w:rPr>
                        <w:rFonts w:ascii="Lucida Console" w:eastAsia="Lucida Console"/>
                        <w:color w:val="333333"/>
                        <w:sz w:val="17"/>
                      </w:rPr>
                      <w:t>100M</w:t>
                    </w:r>
                    <w:r>
                      <w:rPr>
                        <w:rFonts w:hint="eastAsia" w:ascii="新宋体" w:eastAsia="新宋体"/>
                        <w:color w:val="333333"/>
                        <w:sz w:val="17"/>
                      </w:rPr>
                      <w:t>的文件需要用到</w:t>
                    </w:r>
                    <w:r>
                      <w:rPr>
                        <w:rFonts w:ascii="Lucida Console" w:eastAsia="Lucida Console"/>
                        <w:color w:val="333333"/>
                        <w:sz w:val="17"/>
                      </w:rPr>
                      <w:t>10</w:t>
                    </w:r>
                    <w:r>
                      <w:rPr>
                        <w:rFonts w:hint="eastAsia" w:ascii="新宋体" w:eastAsia="新宋体"/>
                        <w:color w:val="333333"/>
                        <w:sz w:val="17"/>
                      </w:rPr>
                      <w:t>个直接，</w:t>
                    </w:r>
                    <w:r>
                      <w:rPr>
                        <w:rFonts w:ascii="Lucida Console" w:eastAsia="Lucida Console"/>
                        <w:color w:val="333333"/>
                        <w:sz w:val="17"/>
                      </w:rPr>
                      <w:t>1</w:t>
                    </w:r>
                    <w:r>
                      <w:rPr>
                        <w:rFonts w:hint="eastAsia" w:ascii="新宋体" w:eastAsia="新宋体"/>
                        <w:color w:val="333333"/>
                        <w:sz w:val="17"/>
                      </w:rPr>
                      <w:t>，</w:t>
                    </w:r>
                    <w:r>
                      <w:rPr>
                        <w:rFonts w:ascii="Lucida Console" w:eastAsia="Lucida Console"/>
                        <w:color w:val="333333"/>
                        <w:sz w:val="17"/>
                      </w:rPr>
                      <w:t>2</w:t>
                    </w:r>
                    <w:r>
                      <w:rPr>
                        <w:rFonts w:hint="eastAsia" w:ascii="新宋体" w:eastAsia="新宋体"/>
                        <w:color w:val="333333"/>
                        <w:sz w:val="17"/>
                      </w:rPr>
                      <w:t>，</w:t>
                    </w:r>
                    <w:r>
                      <w:rPr>
                        <w:rFonts w:ascii="Lucida Console" w:eastAsia="Lucida Console"/>
                        <w:color w:val="333333"/>
                        <w:sz w:val="17"/>
                      </w:rPr>
                      <w:t>3</w:t>
                    </w:r>
                    <w:r>
                      <w:rPr>
                        <w:rFonts w:hint="eastAsia" w:ascii="新宋体" w:eastAsia="新宋体"/>
                        <w:color w:val="333333"/>
                        <w:sz w:val="17"/>
                      </w:rPr>
                      <w:t>级间接地址。</w:t>
                    </w:r>
                  </w:p>
                </w:txbxContent>
              </v:textbox>
            </v:shape>
            <w10:wrap type="none"/>
            <w10:anchorlock/>
          </v:group>
        </w:pict>
      </w:r>
    </w:p>
    <w:p>
      <w:pPr>
        <w:pStyle w:val="3"/>
        <w:spacing w:before="15" w:line="240" w:lineRule="auto"/>
        <w:ind w:left="0"/>
        <w:rPr>
          <w:sz w:val="5"/>
        </w:rPr>
      </w:pPr>
    </w:p>
    <w:p>
      <w:pPr>
        <w:pStyle w:val="8"/>
        <w:numPr>
          <w:ilvl w:val="0"/>
          <w:numId w:val="10"/>
        </w:numPr>
        <w:tabs>
          <w:tab w:val="left" w:pos="276"/>
        </w:tabs>
        <w:spacing w:before="58" w:after="0" w:line="325" w:lineRule="exact"/>
        <w:ind w:left="275" w:right="0" w:hanging="166"/>
        <w:jc w:val="left"/>
        <w:rPr>
          <w:sz w:val="19"/>
        </w:rPr>
      </w:pPr>
      <w:r>
        <w:rPr>
          <w:color w:val="333333"/>
          <w:sz w:val="19"/>
        </w:rPr>
        <w:t>在一个采用页式虚拟存储管理的系统中，某进程依次要访问的地址是：</w:t>
      </w:r>
      <w:r>
        <w:rPr>
          <w:rFonts w:ascii="Microsoft Sans Serif" w:eastAsia="Microsoft Sans Serif"/>
          <w:color w:val="333333"/>
          <w:sz w:val="19"/>
        </w:rPr>
        <w:t>115</w:t>
      </w:r>
      <w:r>
        <w:rPr>
          <w:color w:val="333333"/>
          <w:sz w:val="19"/>
        </w:rPr>
        <w:t>，</w:t>
      </w:r>
      <w:r>
        <w:rPr>
          <w:rFonts w:ascii="Microsoft Sans Serif" w:eastAsia="Microsoft Sans Serif"/>
          <w:color w:val="333333"/>
          <w:sz w:val="19"/>
        </w:rPr>
        <w:t>228</w:t>
      </w:r>
      <w:r>
        <w:rPr>
          <w:color w:val="333333"/>
          <w:sz w:val="19"/>
        </w:rPr>
        <w:t>，</w:t>
      </w:r>
      <w:r>
        <w:rPr>
          <w:rFonts w:ascii="Microsoft Sans Serif" w:eastAsia="Microsoft Sans Serif"/>
          <w:color w:val="333333"/>
          <w:sz w:val="19"/>
        </w:rPr>
        <w:t>128</w:t>
      </w:r>
      <w:r>
        <w:rPr>
          <w:color w:val="333333"/>
          <w:sz w:val="19"/>
        </w:rPr>
        <w:t>，</w:t>
      </w:r>
      <w:r>
        <w:rPr>
          <w:rFonts w:ascii="Microsoft Sans Serif" w:eastAsia="Microsoft Sans Serif"/>
          <w:color w:val="333333"/>
          <w:sz w:val="19"/>
        </w:rPr>
        <w:t>88</w:t>
      </w:r>
      <w:r>
        <w:rPr>
          <w:color w:val="333333"/>
          <w:sz w:val="19"/>
        </w:rPr>
        <w:t>，</w:t>
      </w:r>
      <w:r>
        <w:rPr>
          <w:rFonts w:ascii="Microsoft Sans Serif" w:eastAsia="Microsoft Sans Serif"/>
          <w:color w:val="333333"/>
          <w:sz w:val="19"/>
        </w:rPr>
        <w:t>446</w:t>
      </w:r>
      <w:r>
        <w:rPr>
          <w:color w:val="333333"/>
          <w:sz w:val="19"/>
        </w:rPr>
        <w:t>，</w:t>
      </w:r>
    </w:p>
    <w:p>
      <w:pPr>
        <w:pStyle w:val="3"/>
        <w:spacing w:line="308" w:lineRule="exact"/>
      </w:pPr>
      <w:r>
        <w:rPr>
          <w:rFonts w:ascii="Microsoft Sans Serif" w:eastAsia="Microsoft Sans Serif"/>
          <w:color w:val="333333"/>
        </w:rPr>
        <w:t>102</w:t>
      </w:r>
      <w:r>
        <w:rPr>
          <w:color w:val="333333"/>
        </w:rPr>
        <w:t>，</w:t>
      </w:r>
      <w:r>
        <w:rPr>
          <w:rFonts w:ascii="Microsoft Sans Serif" w:eastAsia="Microsoft Sans Serif"/>
          <w:color w:val="333333"/>
        </w:rPr>
        <w:t>321</w:t>
      </w:r>
      <w:r>
        <w:rPr>
          <w:color w:val="333333"/>
        </w:rPr>
        <w:t>，</w:t>
      </w:r>
      <w:r>
        <w:rPr>
          <w:rFonts w:ascii="Microsoft Sans Serif" w:eastAsia="Microsoft Sans Serif"/>
          <w:color w:val="333333"/>
        </w:rPr>
        <w:t>432</w:t>
      </w:r>
      <w:r>
        <w:rPr>
          <w:color w:val="333333"/>
        </w:rPr>
        <w:t>，</w:t>
      </w:r>
      <w:r>
        <w:rPr>
          <w:rFonts w:ascii="Microsoft Sans Serif" w:eastAsia="Microsoft Sans Serif"/>
          <w:color w:val="333333"/>
        </w:rPr>
        <w:t>260</w:t>
      </w:r>
      <w:r>
        <w:rPr>
          <w:color w:val="333333"/>
        </w:rPr>
        <w:t>，</w:t>
      </w:r>
      <w:r>
        <w:rPr>
          <w:rFonts w:ascii="Microsoft Sans Serif" w:eastAsia="Microsoft Sans Serif"/>
          <w:color w:val="333333"/>
        </w:rPr>
        <w:t>167</w:t>
      </w:r>
      <w:r>
        <w:rPr>
          <w:color w:val="333333"/>
        </w:rPr>
        <w:t>。若作业的第</w:t>
      </w:r>
      <w:r>
        <w:rPr>
          <w:rFonts w:ascii="Microsoft Sans Serif" w:eastAsia="Microsoft Sans Serif"/>
          <w:color w:val="333333"/>
        </w:rPr>
        <w:t>0</w:t>
      </w:r>
      <w:r>
        <w:rPr>
          <w:color w:val="333333"/>
        </w:rPr>
        <w:t>页已经装入</w:t>
      </w:r>
    </w:p>
    <w:p>
      <w:pPr>
        <w:pStyle w:val="3"/>
      </w:pPr>
      <w:r>
        <w:rPr>
          <w:color w:val="333333"/>
        </w:rPr>
        <w:t>内存，现分配给该作业的主存共</w:t>
      </w:r>
      <w:r>
        <w:rPr>
          <w:rFonts w:ascii="Microsoft Sans Serif" w:eastAsia="Microsoft Sans Serif"/>
          <w:color w:val="333333"/>
        </w:rPr>
        <w:t>300B</w:t>
      </w:r>
      <w:r>
        <w:rPr>
          <w:color w:val="333333"/>
        </w:rPr>
        <w:t>，页面的大小为</w:t>
      </w:r>
      <w:r>
        <w:rPr>
          <w:rFonts w:ascii="Microsoft Sans Serif" w:eastAsia="Microsoft Sans Serif"/>
          <w:color w:val="333333"/>
        </w:rPr>
        <w:t>100B</w:t>
      </w:r>
      <w:r>
        <w:rPr>
          <w:color w:val="333333"/>
        </w:rPr>
        <w:t>。请回答以下问题：</w:t>
      </w:r>
    </w:p>
    <w:p>
      <w:pPr>
        <w:pStyle w:val="8"/>
        <w:numPr>
          <w:ilvl w:val="0"/>
          <w:numId w:val="11"/>
        </w:numPr>
        <w:tabs>
          <w:tab w:val="left" w:pos="614"/>
        </w:tabs>
        <w:spacing w:before="115" w:after="0" w:line="240" w:lineRule="auto"/>
        <w:ind w:left="613" w:right="0" w:hanging="504"/>
        <w:jc w:val="left"/>
        <w:rPr>
          <w:sz w:val="19"/>
        </w:rPr>
      </w:pPr>
      <w:r>
        <w:rPr>
          <w:color w:val="333333"/>
          <w:sz w:val="19"/>
        </w:rPr>
        <w:t>请计算出索要访问地址的页面号和页内地址。</w:t>
      </w:r>
    </w:p>
    <w:p>
      <w:pPr>
        <w:pStyle w:val="8"/>
        <w:numPr>
          <w:ilvl w:val="0"/>
          <w:numId w:val="11"/>
        </w:numPr>
        <w:tabs>
          <w:tab w:val="left" w:pos="614"/>
        </w:tabs>
        <w:spacing w:before="130" w:after="0" w:line="240" w:lineRule="auto"/>
        <w:ind w:left="613" w:right="0" w:hanging="504"/>
        <w:jc w:val="left"/>
        <w:rPr>
          <w:sz w:val="19"/>
        </w:rPr>
      </w:pPr>
      <w:r>
        <w:rPr>
          <w:color w:val="333333"/>
          <w:sz w:val="19"/>
        </w:rPr>
        <w:t>按</w:t>
      </w:r>
      <w:r>
        <w:rPr>
          <w:rFonts w:ascii="Microsoft Sans Serif" w:eastAsia="Microsoft Sans Serif"/>
          <w:color w:val="333333"/>
          <w:sz w:val="19"/>
        </w:rPr>
        <w:t>FIFO</w:t>
      </w:r>
      <w:r>
        <w:rPr>
          <w:color w:val="333333"/>
          <w:sz w:val="19"/>
        </w:rPr>
        <w:t>调度算法将产生多少次缺页中断，依次淘汰的页号是什么？</w:t>
      </w:r>
    </w:p>
    <w:p>
      <w:pPr>
        <w:pStyle w:val="8"/>
        <w:numPr>
          <w:ilvl w:val="0"/>
          <w:numId w:val="11"/>
        </w:numPr>
        <w:tabs>
          <w:tab w:val="left" w:pos="614"/>
        </w:tabs>
        <w:spacing w:before="115" w:after="0" w:line="240" w:lineRule="auto"/>
        <w:ind w:left="613" w:right="0" w:hanging="504"/>
        <w:jc w:val="left"/>
        <w:rPr>
          <w:sz w:val="19"/>
        </w:rPr>
      </w:pPr>
      <w:r>
        <w:rPr>
          <w:color w:val="333333"/>
          <w:sz w:val="19"/>
        </w:rPr>
        <w:t>按</w:t>
      </w:r>
      <w:r>
        <w:rPr>
          <w:rFonts w:ascii="Microsoft Sans Serif" w:eastAsia="Microsoft Sans Serif"/>
          <w:color w:val="333333"/>
          <w:sz w:val="19"/>
        </w:rPr>
        <w:t>LRU</w:t>
      </w:r>
      <w:r>
        <w:rPr>
          <w:color w:val="333333"/>
          <w:sz w:val="19"/>
        </w:rPr>
        <w:t>调度算法将产生多少次缺页中断，依次淘汰的页号是什么？</w:t>
      </w:r>
    </w:p>
    <w:p>
      <w:pPr>
        <w:pStyle w:val="3"/>
        <w:spacing w:before="10" w:line="240" w:lineRule="auto"/>
        <w:ind w:left="0"/>
        <w:rPr>
          <w:sz w:val="5"/>
        </w:rPr>
      </w:pPr>
      <w:r>
        <w:drawing>
          <wp:anchor distT="0" distB="0" distL="0" distR="0" simplePos="0" relativeHeight="251659264" behindDoc="0" locked="0" layoutInCell="1" allowOverlap="1">
            <wp:simplePos x="0" y="0"/>
            <wp:positionH relativeFrom="page">
              <wp:posOffset>946150</wp:posOffset>
            </wp:positionH>
            <wp:positionV relativeFrom="paragraph">
              <wp:posOffset>89535</wp:posOffset>
            </wp:positionV>
            <wp:extent cx="5903595" cy="99314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pic:cNvPicPr>
                      <a:picLocks noChangeAspect="1"/>
                    </pic:cNvPicPr>
                  </pic:nvPicPr>
                  <pic:blipFill>
                    <a:blip r:embed="rId13" cstate="print"/>
                    <a:stretch>
                      <a:fillRect/>
                    </a:stretch>
                  </pic:blipFill>
                  <pic:spPr>
                    <a:xfrm>
                      <a:off x="0" y="0"/>
                      <a:ext cx="5903429" cy="993457"/>
                    </a:xfrm>
                    <a:prstGeom prst="rect">
                      <a:avLst/>
                    </a:prstGeom>
                  </pic:spPr>
                </pic:pic>
              </a:graphicData>
            </a:graphic>
          </wp:anchor>
        </w:drawing>
      </w:r>
    </w:p>
    <w:p>
      <w:pPr>
        <w:pStyle w:val="3"/>
        <w:spacing w:before="3" w:line="240" w:lineRule="auto"/>
        <w:ind w:left="0"/>
        <w:rPr>
          <w:sz w:val="35"/>
        </w:rPr>
      </w:pPr>
    </w:p>
    <w:p>
      <w:pPr>
        <w:pStyle w:val="3"/>
        <w:spacing w:line="240" w:lineRule="auto"/>
        <w:rPr>
          <w:rFonts w:ascii="Microsoft Sans Serif"/>
        </w:rPr>
      </w:pPr>
      <w:r>
        <w:drawing>
          <wp:anchor distT="0" distB="0" distL="0" distR="0" simplePos="0" relativeHeight="251659264" behindDoc="0" locked="0" layoutInCell="1" allowOverlap="1">
            <wp:simplePos x="0" y="0"/>
            <wp:positionH relativeFrom="page">
              <wp:posOffset>946150</wp:posOffset>
            </wp:positionH>
            <wp:positionV relativeFrom="paragraph">
              <wp:posOffset>158750</wp:posOffset>
            </wp:positionV>
            <wp:extent cx="5883275" cy="2880360"/>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pic:cNvPicPr>
                      <a:picLocks noChangeAspect="1"/>
                    </pic:cNvPicPr>
                  </pic:nvPicPr>
                  <pic:blipFill>
                    <a:blip r:embed="rId14" cstate="print"/>
                    <a:stretch>
                      <a:fillRect/>
                    </a:stretch>
                  </pic:blipFill>
                  <pic:spPr>
                    <a:xfrm>
                      <a:off x="0" y="0"/>
                      <a:ext cx="5883469" cy="2880360"/>
                    </a:xfrm>
                    <a:prstGeom prst="rect">
                      <a:avLst/>
                    </a:prstGeom>
                  </pic:spPr>
                </pic:pic>
              </a:graphicData>
            </a:graphic>
          </wp:anchor>
        </w:drawing>
      </w:r>
      <w:r>
        <w:drawing>
          <wp:anchor distT="0" distB="0" distL="0" distR="0" simplePos="0" relativeHeight="251659264" behindDoc="0" locked="0" layoutInCell="1" allowOverlap="1">
            <wp:simplePos x="0" y="0"/>
            <wp:positionH relativeFrom="page">
              <wp:posOffset>946150</wp:posOffset>
            </wp:positionH>
            <wp:positionV relativeFrom="paragraph">
              <wp:posOffset>3266440</wp:posOffset>
            </wp:positionV>
            <wp:extent cx="5888990" cy="838835"/>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jpeg"/>
                    <pic:cNvPicPr>
                      <a:picLocks noChangeAspect="1"/>
                    </pic:cNvPicPr>
                  </pic:nvPicPr>
                  <pic:blipFill>
                    <a:blip r:embed="rId15" cstate="print"/>
                    <a:stretch>
                      <a:fillRect/>
                    </a:stretch>
                  </pic:blipFill>
                  <pic:spPr>
                    <a:xfrm>
                      <a:off x="0" y="0"/>
                      <a:ext cx="5889125" cy="838581"/>
                    </a:xfrm>
                    <a:prstGeom prst="rect">
                      <a:avLst/>
                    </a:prstGeom>
                  </pic:spPr>
                </pic:pic>
              </a:graphicData>
            </a:graphic>
          </wp:anchor>
        </w:drawing>
      </w:r>
      <w:r>
        <w:rPr>
          <w:rFonts w:ascii="Microsoft Sans Serif"/>
          <w:color w:val="333333"/>
          <w:w w:val="105"/>
        </w:rPr>
        <w:t>4.</w:t>
      </w:r>
    </w:p>
    <w:p>
      <w:pPr>
        <w:pStyle w:val="3"/>
        <w:spacing w:before="7" w:line="240" w:lineRule="auto"/>
        <w:ind w:left="0"/>
        <w:rPr>
          <w:rFonts w:ascii="Microsoft Sans Serif"/>
          <w:sz w:val="25"/>
        </w:rPr>
      </w:pPr>
    </w:p>
    <w:p>
      <w:pPr>
        <w:spacing w:after="0" w:line="240" w:lineRule="auto"/>
        <w:rPr>
          <w:rFonts w:ascii="Microsoft Sans Serif"/>
          <w:sz w:val="25"/>
        </w:rPr>
        <w:sectPr>
          <w:pgSz w:w="12240" w:h="15840"/>
          <w:pgMar w:top="560" w:right="1360" w:bottom="280" w:left="1380" w:header="720" w:footer="720" w:gutter="0"/>
          <w:cols w:space="720" w:num="1"/>
        </w:sectPr>
      </w:pPr>
    </w:p>
    <w:p>
      <w:pPr>
        <w:pStyle w:val="3"/>
        <w:spacing w:before="110" w:line="240" w:lineRule="auto"/>
        <w:rPr>
          <w:rFonts w:ascii="Microsoft Sans Serif"/>
        </w:rPr>
      </w:pPr>
      <w:r>
        <w:drawing>
          <wp:anchor distT="0" distB="0" distL="0" distR="0" simplePos="0" relativeHeight="251659264" behindDoc="0" locked="0" layoutInCell="1" allowOverlap="1">
            <wp:simplePos x="0" y="0"/>
            <wp:positionH relativeFrom="page">
              <wp:posOffset>946150</wp:posOffset>
            </wp:positionH>
            <wp:positionV relativeFrom="paragraph">
              <wp:posOffset>238125</wp:posOffset>
            </wp:positionV>
            <wp:extent cx="5868670" cy="1539875"/>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pic:cNvPicPr>
                      <a:picLocks noChangeAspect="1"/>
                    </pic:cNvPicPr>
                  </pic:nvPicPr>
                  <pic:blipFill>
                    <a:blip r:embed="rId16" cstate="print"/>
                    <a:stretch>
                      <a:fillRect/>
                    </a:stretch>
                  </pic:blipFill>
                  <pic:spPr>
                    <a:xfrm>
                      <a:off x="0" y="0"/>
                      <a:ext cx="5868631" cy="1539716"/>
                    </a:xfrm>
                    <a:prstGeom prst="rect">
                      <a:avLst/>
                    </a:prstGeom>
                  </pic:spPr>
                </pic:pic>
              </a:graphicData>
            </a:graphic>
          </wp:anchor>
        </w:drawing>
      </w:r>
      <w:r>
        <w:rPr>
          <w:rFonts w:ascii="Microsoft Sans Serif"/>
          <w:color w:val="333333"/>
          <w:w w:val="105"/>
        </w:rPr>
        <w:t>5.</w:t>
      </w:r>
    </w:p>
    <w:p>
      <w:pPr>
        <w:pStyle w:val="3"/>
        <w:spacing w:line="240" w:lineRule="auto"/>
        <w:ind w:left="0"/>
        <w:rPr>
          <w:rFonts w:ascii="Microsoft Sans Serif"/>
          <w:sz w:val="20"/>
        </w:rPr>
      </w:pPr>
    </w:p>
    <w:p>
      <w:pPr>
        <w:pStyle w:val="3"/>
        <w:spacing w:before="4" w:line="240" w:lineRule="auto"/>
        <w:ind w:left="0"/>
        <w:rPr>
          <w:rFonts w:ascii="Microsoft Sans Serif"/>
          <w:sz w:val="18"/>
        </w:rPr>
      </w:pPr>
      <w:r>
        <w:drawing>
          <wp:anchor distT="0" distB="0" distL="0" distR="0" simplePos="0" relativeHeight="251659264" behindDoc="0" locked="0" layoutInCell="1" allowOverlap="1">
            <wp:simplePos x="0" y="0"/>
            <wp:positionH relativeFrom="page">
              <wp:posOffset>946150</wp:posOffset>
            </wp:positionH>
            <wp:positionV relativeFrom="paragraph">
              <wp:posOffset>156845</wp:posOffset>
            </wp:positionV>
            <wp:extent cx="5878195" cy="4080510"/>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jpeg"/>
                    <pic:cNvPicPr>
                      <a:picLocks noChangeAspect="1"/>
                    </pic:cNvPicPr>
                  </pic:nvPicPr>
                  <pic:blipFill>
                    <a:blip r:embed="rId17" cstate="print"/>
                    <a:stretch>
                      <a:fillRect/>
                    </a:stretch>
                  </pic:blipFill>
                  <pic:spPr>
                    <a:xfrm>
                      <a:off x="0" y="0"/>
                      <a:ext cx="5878216" cy="4080510"/>
                    </a:xfrm>
                    <a:prstGeom prst="rect">
                      <a:avLst/>
                    </a:prstGeom>
                  </pic:spPr>
                </pic:pic>
              </a:graphicData>
            </a:graphic>
          </wp:anchor>
        </w:drawing>
      </w:r>
    </w:p>
    <w:p>
      <w:pPr>
        <w:pStyle w:val="3"/>
        <w:spacing w:line="240" w:lineRule="auto"/>
        <w:ind w:left="0"/>
        <w:rPr>
          <w:rFonts w:ascii="Microsoft Sans Serif"/>
          <w:sz w:val="26"/>
        </w:rPr>
      </w:pPr>
    </w:p>
    <w:p>
      <w:pPr>
        <w:pStyle w:val="3"/>
        <w:spacing w:line="240" w:lineRule="auto"/>
        <w:ind w:left="0"/>
        <w:rPr>
          <w:rFonts w:ascii="Microsoft Sans Serif"/>
          <w:sz w:val="26"/>
        </w:rPr>
      </w:pPr>
    </w:p>
    <w:p>
      <w:pPr>
        <w:pStyle w:val="3"/>
        <w:spacing w:line="240" w:lineRule="auto"/>
        <w:ind w:left="0"/>
        <w:rPr>
          <w:rFonts w:ascii="Microsoft Sans Serif"/>
          <w:sz w:val="26"/>
        </w:rPr>
      </w:pPr>
    </w:p>
    <w:p>
      <w:pPr>
        <w:pStyle w:val="3"/>
        <w:spacing w:before="11" w:line="240" w:lineRule="auto"/>
        <w:ind w:left="0"/>
        <w:rPr>
          <w:rFonts w:ascii="Microsoft Sans Serif"/>
          <w:sz w:val="21"/>
        </w:rPr>
      </w:pPr>
    </w:p>
    <w:p>
      <w:pPr>
        <w:pStyle w:val="3"/>
        <w:spacing w:line="240" w:lineRule="auto"/>
        <w:rPr>
          <w:rFonts w:ascii="Microsoft Sans Serif"/>
        </w:rPr>
      </w:pPr>
      <w:r>
        <w:drawing>
          <wp:anchor distT="0" distB="0" distL="0" distR="0" simplePos="0" relativeHeight="251659264" behindDoc="0" locked="0" layoutInCell="1" allowOverlap="1">
            <wp:simplePos x="0" y="0"/>
            <wp:positionH relativeFrom="page">
              <wp:posOffset>946150</wp:posOffset>
            </wp:positionH>
            <wp:positionV relativeFrom="paragraph">
              <wp:posOffset>167640</wp:posOffset>
            </wp:positionV>
            <wp:extent cx="5856605" cy="1449705"/>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jpeg"/>
                    <pic:cNvPicPr>
                      <a:picLocks noChangeAspect="1"/>
                    </pic:cNvPicPr>
                  </pic:nvPicPr>
                  <pic:blipFill>
                    <a:blip r:embed="rId18" cstate="print"/>
                    <a:stretch>
                      <a:fillRect/>
                    </a:stretch>
                  </pic:blipFill>
                  <pic:spPr>
                    <a:xfrm>
                      <a:off x="0" y="0"/>
                      <a:ext cx="5856440" cy="1449895"/>
                    </a:xfrm>
                    <a:prstGeom prst="rect">
                      <a:avLst/>
                    </a:prstGeom>
                  </pic:spPr>
                </pic:pic>
              </a:graphicData>
            </a:graphic>
          </wp:anchor>
        </w:drawing>
      </w:r>
      <w:r>
        <w:rPr>
          <w:rFonts w:ascii="Microsoft Sans Serif"/>
          <w:color w:val="333333"/>
          <w:w w:val="105"/>
        </w:rPr>
        <w:t>6.</w:t>
      </w:r>
    </w:p>
    <w:p>
      <w:pPr>
        <w:spacing w:after="0" w:line="240" w:lineRule="auto"/>
        <w:rPr>
          <w:rFonts w:ascii="Microsoft Sans Serif"/>
        </w:rPr>
        <w:sectPr>
          <w:pgSz w:w="12240" w:h="15840"/>
          <w:pgMar w:top="500" w:right="1360" w:bottom="280" w:left="1380" w:header="720" w:footer="720" w:gutter="0"/>
          <w:cols w:space="720" w:num="1"/>
        </w:sectPr>
      </w:pPr>
    </w:p>
    <w:p>
      <w:pPr>
        <w:pStyle w:val="3"/>
        <w:spacing w:line="240" w:lineRule="auto"/>
        <w:ind w:right="-15"/>
        <w:rPr>
          <w:rFonts w:ascii="Microsoft Sans Serif"/>
          <w:sz w:val="20"/>
        </w:rPr>
      </w:pPr>
      <w:r>
        <w:rPr>
          <w:rFonts w:ascii="Microsoft Sans Serif"/>
          <w:sz w:val="20"/>
        </w:rPr>
        <w:drawing>
          <wp:inline distT="0" distB="0" distL="0" distR="0">
            <wp:extent cx="5940425" cy="1797050"/>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jpeg"/>
                    <pic:cNvPicPr>
                      <a:picLocks noChangeAspect="1"/>
                    </pic:cNvPicPr>
                  </pic:nvPicPr>
                  <pic:blipFill>
                    <a:blip r:embed="rId19" cstate="print"/>
                    <a:stretch>
                      <a:fillRect/>
                    </a:stretch>
                  </pic:blipFill>
                  <pic:spPr>
                    <a:xfrm>
                      <a:off x="0" y="0"/>
                      <a:ext cx="5940619" cy="1797557"/>
                    </a:xfrm>
                    <a:prstGeom prst="rect">
                      <a:avLst/>
                    </a:prstGeom>
                  </pic:spPr>
                </pic:pic>
              </a:graphicData>
            </a:graphic>
          </wp:inline>
        </w:drawing>
      </w:r>
    </w:p>
    <w:p>
      <w:pPr>
        <w:pStyle w:val="3"/>
        <w:spacing w:line="240" w:lineRule="auto"/>
        <w:ind w:left="0"/>
        <w:rPr>
          <w:rFonts w:ascii="Microsoft Sans Serif"/>
          <w:sz w:val="20"/>
        </w:rPr>
      </w:pPr>
    </w:p>
    <w:p>
      <w:pPr>
        <w:pStyle w:val="3"/>
        <w:spacing w:line="240" w:lineRule="auto"/>
        <w:ind w:left="0"/>
        <w:rPr>
          <w:rFonts w:ascii="Microsoft Sans Serif"/>
          <w:sz w:val="20"/>
        </w:rPr>
      </w:pPr>
    </w:p>
    <w:p>
      <w:pPr>
        <w:pStyle w:val="3"/>
        <w:spacing w:line="240" w:lineRule="auto"/>
        <w:ind w:left="0"/>
        <w:rPr>
          <w:rFonts w:ascii="Microsoft Sans Serif"/>
          <w:sz w:val="20"/>
        </w:rPr>
      </w:pPr>
    </w:p>
    <w:p>
      <w:pPr>
        <w:pStyle w:val="3"/>
        <w:spacing w:line="240" w:lineRule="auto"/>
        <w:ind w:left="0"/>
        <w:rPr>
          <w:rFonts w:ascii="Microsoft Sans Serif"/>
          <w:sz w:val="26"/>
        </w:rPr>
      </w:pPr>
    </w:p>
    <w:p>
      <w:pPr>
        <w:pStyle w:val="3"/>
        <w:spacing w:before="134" w:line="240" w:lineRule="auto"/>
        <w:rPr>
          <w:rFonts w:ascii="Microsoft Sans Serif"/>
        </w:rPr>
      </w:pPr>
      <w:r>
        <w:drawing>
          <wp:anchor distT="0" distB="0" distL="0" distR="0" simplePos="0" relativeHeight="251659264" behindDoc="0" locked="0" layoutInCell="1" allowOverlap="1">
            <wp:simplePos x="0" y="0"/>
            <wp:positionH relativeFrom="page">
              <wp:posOffset>946150</wp:posOffset>
            </wp:positionH>
            <wp:positionV relativeFrom="paragraph">
              <wp:posOffset>253365</wp:posOffset>
            </wp:positionV>
            <wp:extent cx="5821680" cy="4003675"/>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jpeg"/>
                    <pic:cNvPicPr>
                      <a:picLocks noChangeAspect="1"/>
                    </pic:cNvPicPr>
                  </pic:nvPicPr>
                  <pic:blipFill>
                    <a:blip r:embed="rId20" cstate="print"/>
                    <a:stretch>
                      <a:fillRect/>
                    </a:stretch>
                  </pic:blipFill>
                  <pic:spPr>
                    <a:xfrm>
                      <a:off x="0" y="0"/>
                      <a:ext cx="5821629" cy="4003548"/>
                    </a:xfrm>
                    <a:prstGeom prst="rect">
                      <a:avLst/>
                    </a:prstGeom>
                  </pic:spPr>
                </pic:pic>
              </a:graphicData>
            </a:graphic>
          </wp:anchor>
        </w:drawing>
      </w:r>
      <w:r>
        <w:rPr>
          <w:rFonts w:ascii="Microsoft Sans Serif"/>
          <w:color w:val="333333"/>
          <w:w w:val="105"/>
        </w:rPr>
        <w:t>7.</w:t>
      </w:r>
    </w:p>
    <w:p>
      <w:pPr>
        <w:spacing w:after="0" w:line="240" w:lineRule="auto"/>
        <w:rPr>
          <w:rFonts w:ascii="Microsoft Sans Serif"/>
        </w:rPr>
        <w:sectPr>
          <w:pgSz w:w="12240" w:h="15840"/>
          <w:pgMar w:top="560" w:right="1360" w:bottom="280" w:left="1380" w:header="720" w:footer="720" w:gutter="0"/>
          <w:cols w:space="720" w:num="1"/>
        </w:sectPr>
      </w:pPr>
    </w:p>
    <w:p>
      <w:pPr>
        <w:pStyle w:val="3"/>
        <w:spacing w:line="240" w:lineRule="auto"/>
        <w:rPr>
          <w:rFonts w:ascii="Microsoft Sans Serif"/>
          <w:sz w:val="20"/>
        </w:rPr>
      </w:pPr>
      <w:r>
        <w:rPr>
          <w:rFonts w:ascii="Microsoft Sans Serif"/>
          <w:sz w:val="20"/>
        </w:rPr>
        <w:drawing>
          <wp:inline distT="0" distB="0" distL="0" distR="0">
            <wp:extent cx="5914390" cy="2612390"/>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jpeg"/>
                    <pic:cNvPicPr>
                      <a:picLocks noChangeAspect="1"/>
                    </pic:cNvPicPr>
                  </pic:nvPicPr>
                  <pic:blipFill>
                    <a:blip r:embed="rId21" cstate="print"/>
                    <a:stretch>
                      <a:fillRect/>
                    </a:stretch>
                  </pic:blipFill>
                  <pic:spPr>
                    <a:xfrm>
                      <a:off x="0" y="0"/>
                      <a:ext cx="5914930" cy="2612898"/>
                    </a:xfrm>
                    <a:prstGeom prst="rect">
                      <a:avLst/>
                    </a:prstGeom>
                  </pic:spPr>
                </pic:pic>
              </a:graphicData>
            </a:graphic>
          </wp:inline>
        </w:drawing>
      </w:r>
    </w:p>
    <w:p>
      <w:pPr>
        <w:pStyle w:val="3"/>
        <w:spacing w:line="240" w:lineRule="auto"/>
        <w:ind w:left="0"/>
        <w:rPr>
          <w:rFonts w:ascii="Microsoft Sans Serif"/>
          <w:sz w:val="20"/>
        </w:rPr>
      </w:pPr>
    </w:p>
    <w:p>
      <w:pPr>
        <w:pStyle w:val="3"/>
        <w:spacing w:before="10" w:line="240" w:lineRule="auto"/>
        <w:ind w:left="0"/>
        <w:rPr>
          <w:rFonts w:ascii="Microsoft Sans Serif"/>
          <w:sz w:val="26"/>
        </w:rPr>
      </w:pPr>
    </w:p>
    <w:p>
      <w:pPr>
        <w:pStyle w:val="3"/>
        <w:spacing w:before="58"/>
      </w:pPr>
      <w:r>
        <w:rPr>
          <w:rFonts w:ascii="Microsoft Sans Serif" w:hAnsi="Microsoft Sans Serif" w:eastAsia="Microsoft Sans Serif"/>
          <w:color w:val="333333"/>
        </w:rPr>
        <w:t>8.</w:t>
      </w:r>
      <w:r>
        <w:rPr>
          <w:color w:val="333333"/>
        </w:rPr>
        <w:t>请将答题内容保存至考生文件夹</w:t>
      </w:r>
      <w:r>
        <w:rPr>
          <w:rFonts w:ascii="Microsoft Sans Serif" w:hAnsi="Microsoft Sans Serif" w:eastAsia="Microsoft Sans Serif"/>
          <w:color w:val="333333"/>
        </w:rPr>
        <w:t>D</w:t>
      </w:r>
      <w:r>
        <w:rPr>
          <w:color w:val="333333"/>
        </w:rPr>
        <w:t>：</w:t>
      </w:r>
      <w:r>
        <w:rPr>
          <w:rFonts w:ascii="Microsoft Sans Serif" w:hAnsi="Microsoft Sans Serif" w:eastAsia="Microsoft Sans Serif"/>
          <w:color w:val="333333"/>
        </w:rPr>
        <w:t>\WZHEDU\2210121228\CbtesExam\Custom002\</w:t>
      </w:r>
      <w:r>
        <w:rPr>
          <w:color w:val="333333"/>
        </w:rPr>
        <w:t>下的</w:t>
      </w:r>
      <w:r>
        <w:rPr>
          <w:rFonts w:ascii="Microsoft Sans Serif" w:hAnsi="Microsoft Sans Serif" w:eastAsia="Microsoft Sans Serif"/>
          <w:color w:val="333333"/>
        </w:rPr>
        <w:t>“</w:t>
      </w:r>
      <w:r>
        <w:rPr>
          <w:color w:val="333333"/>
        </w:rPr>
        <w:t>计算题</w:t>
      </w:r>
    </w:p>
    <w:p>
      <w:pPr>
        <w:pStyle w:val="3"/>
      </w:pPr>
      <w:r>
        <w:rPr>
          <w:rFonts w:ascii="Microsoft Sans Serif" w:hAnsi="Microsoft Sans Serif" w:eastAsia="Microsoft Sans Serif"/>
          <w:color w:val="333333"/>
        </w:rPr>
        <w:t>12.TXT”</w:t>
      </w:r>
      <w:r>
        <w:rPr>
          <w:color w:val="333333"/>
        </w:rPr>
        <w:t>文档中。请分别计算</w:t>
      </w:r>
      <w:r>
        <w:rPr>
          <w:rFonts w:ascii="Microsoft Sans Serif" w:hAnsi="Microsoft Sans Serif" w:eastAsia="Microsoft Sans Serif"/>
          <w:color w:val="333333"/>
        </w:rPr>
        <w:t>FAT12</w:t>
      </w:r>
      <w:r>
        <w:rPr>
          <w:color w:val="333333"/>
        </w:rPr>
        <w:t>和</w:t>
      </w:r>
      <w:r>
        <w:rPr>
          <w:rFonts w:ascii="Microsoft Sans Serif" w:hAnsi="Microsoft Sans Serif" w:eastAsia="Microsoft Sans Serif"/>
          <w:color w:val="333333"/>
        </w:rPr>
        <w:t>FAT32</w:t>
      </w:r>
      <w:r>
        <w:rPr>
          <w:color w:val="333333"/>
        </w:rPr>
        <w:t>所能管辖的硬盘空间最大有多大，（假设最大的为</w:t>
      </w:r>
      <w:r>
        <w:rPr>
          <w:rFonts w:ascii="Microsoft Sans Serif" w:hAnsi="Microsoft Sans Serif" w:eastAsia="Microsoft Sans Serif"/>
          <w:color w:val="333333"/>
        </w:rPr>
        <w:t>64</w:t>
      </w:r>
      <w:r>
        <w:rPr>
          <w:color w:val="333333"/>
        </w:rPr>
        <w:t>个扇区）</w:t>
      </w:r>
    </w:p>
    <w:p>
      <w:pPr>
        <w:pStyle w:val="3"/>
        <w:spacing w:line="240" w:lineRule="auto"/>
        <w:ind w:left="0"/>
        <w:rPr>
          <w:sz w:val="13"/>
        </w:rPr>
      </w:pPr>
      <w:r>
        <w:drawing>
          <wp:anchor distT="0" distB="0" distL="0" distR="0" simplePos="0" relativeHeight="251659264" behindDoc="0" locked="0" layoutInCell="1" allowOverlap="1">
            <wp:simplePos x="0" y="0"/>
            <wp:positionH relativeFrom="page">
              <wp:posOffset>1168400</wp:posOffset>
            </wp:positionH>
            <wp:positionV relativeFrom="paragraph">
              <wp:posOffset>177165</wp:posOffset>
            </wp:positionV>
            <wp:extent cx="5380355" cy="3851910"/>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jpeg"/>
                    <pic:cNvPicPr>
                      <a:picLocks noChangeAspect="1"/>
                    </pic:cNvPicPr>
                  </pic:nvPicPr>
                  <pic:blipFill>
                    <a:blip r:embed="rId22" cstate="print"/>
                    <a:stretch>
                      <a:fillRect/>
                    </a:stretch>
                  </pic:blipFill>
                  <pic:spPr>
                    <a:xfrm>
                      <a:off x="0" y="0"/>
                      <a:ext cx="5380497" cy="3852195"/>
                    </a:xfrm>
                    <a:prstGeom prst="rect">
                      <a:avLst/>
                    </a:prstGeom>
                  </pic:spPr>
                </pic:pic>
              </a:graphicData>
            </a:graphic>
          </wp:anchor>
        </w:drawing>
      </w:r>
    </w:p>
    <w:p>
      <w:pPr>
        <w:spacing w:after="0" w:line="240" w:lineRule="auto"/>
        <w:rPr>
          <w:sz w:val="13"/>
        </w:rPr>
        <w:sectPr>
          <w:pgSz w:w="12240" w:h="15840"/>
          <w:pgMar w:top="560" w:right="1360" w:bottom="280" w:left="1380" w:header="720" w:footer="720" w:gutter="0"/>
          <w:cols w:space="720" w:num="1"/>
        </w:sectPr>
      </w:pPr>
    </w:p>
    <w:p>
      <w:pPr>
        <w:pStyle w:val="3"/>
        <w:spacing w:line="240" w:lineRule="auto"/>
        <w:ind w:left="676"/>
        <w:rPr>
          <w:sz w:val="20"/>
        </w:rPr>
      </w:pPr>
      <w:r>
        <w:rPr>
          <w:sz w:val="20"/>
        </w:rPr>
        <w:drawing>
          <wp:inline distT="0" distB="0" distL="0" distR="0">
            <wp:extent cx="5194300" cy="4068445"/>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8.jpeg"/>
                    <pic:cNvPicPr>
                      <a:picLocks noChangeAspect="1"/>
                    </pic:cNvPicPr>
                  </pic:nvPicPr>
                  <pic:blipFill>
                    <a:blip r:embed="rId23" cstate="print"/>
                    <a:stretch>
                      <a:fillRect/>
                    </a:stretch>
                  </pic:blipFill>
                  <pic:spPr>
                    <a:xfrm>
                      <a:off x="0" y="0"/>
                      <a:ext cx="5194406" cy="4068508"/>
                    </a:xfrm>
                    <a:prstGeom prst="rect">
                      <a:avLst/>
                    </a:prstGeom>
                  </pic:spPr>
                </pic:pic>
              </a:graphicData>
            </a:graphic>
          </wp:inline>
        </w:drawing>
      </w:r>
    </w:p>
    <w:p>
      <w:pPr>
        <w:pStyle w:val="2"/>
        <w:tabs>
          <w:tab w:val="left" w:pos="9389"/>
        </w:tabs>
        <w:spacing w:before="49"/>
        <w:rPr>
          <w:u w:val="none"/>
        </w:rPr>
      </w:pPr>
      <w:bookmarkStart w:id="5" w:name="5.编程题"/>
      <w:bookmarkEnd w:id="5"/>
      <w:r>
        <w:rPr>
          <w:rFonts w:ascii="Leelawadee UI" w:eastAsia="Leelawadee UI"/>
          <w:color w:val="333333"/>
          <w:u w:val="single" w:color="EDEDED"/>
        </w:rPr>
        <w:t>5.</w:t>
      </w:r>
      <w:r>
        <w:rPr>
          <w:color w:val="333333"/>
          <w:u w:val="single" w:color="EDEDED"/>
        </w:rPr>
        <w:t>编程题</w:t>
      </w:r>
      <w:r>
        <w:rPr>
          <w:color w:val="333333"/>
          <w:u w:val="single" w:color="EDEDED"/>
        </w:rPr>
        <w:tab/>
      </w:r>
    </w:p>
    <w:p>
      <w:pPr>
        <w:pStyle w:val="3"/>
        <w:spacing w:before="173" w:line="240" w:lineRule="auto"/>
        <w:rPr>
          <w:rFonts w:ascii="Microsoft Sans Serif"/>
        </w:rPr>
      </w:pPr>
      <w:r>
        <w:drawing>
          <wp:anchor distT="0" distB="0" distL="0" distR="0" simplePos="0" relativeHeight="251659264" behindDoc="0" locked="0" layoutInCell="1" allowOverlap="1">
            <wp:simplePos x="0" y="0"/>
            <wp:positionH relativeFrom="page">
              <wp:posOffset>946150</wp:posOffset>
            </wp:positionH>
            <wp:positionV relativeFrom="paragraph">
              <wp:posOffset>278130</wp:posOffset>
            </wp:positionV>
            <wp:extent cx="5778500" cy="1096645"/>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9.jpeg"/>
                    <pic:cNvPicPr>
                      <a:picLocks noChangeAspect="1"/>
                    </pic:cNvPicPr>
                  </pic:nvPicPr>
                  <pic:blipFill>
                    <a:blip r:embed="rId24" cstate="print"/>
                    <a:stretch>
                      <a:fillRect/>
                    </a:stretch>
                  </pic:blipFill>
                  <pic:spPr>
                    <a:xfrm>
                      <a:off x="0" y="0"/>
                      <a:ext cx="5778690" cy="1096803"/>
                    </a:xfrm>
                    <a:prstGeom prst="rect">
                      <a:avLst/>
                    </a:prstGeom>
                  </pic:spPr>
                </pic:pic>
              </a:graphicData>
            </a:graphic>
          </wp:anchor>
        </w:drawing>
      </w:r>
      <w:r>
        <w:rPr>
          <w:rFonts w:ascii="Microsoft Sans Serif"/>
          <w:color w:val="333333"/>
          <w:w w:val="105"/>
        </w:rPr>
        <w:t>1.</w:t>
      </w:r>
    </w:p>
    <w:p>
      <w:pPr>
        <w:spacing w:after="0" w:line="240" w:lineRule="auto"/>
        <w:rPr>
          <w:rFonts w:ascii="Microsoft Sans Serif"/>
        </w:rPr>
        <w:sectPr>
          <w:pgSz w:w="12240" w:h="15840"/>
          <w:pgMar w:top="860" w:right="1360" w:bottom="280" w:left="1380" w:header="720" w:footer="720" w:gutter="0"/>
          <w:cols w:space="720" w:num="1"/>
        </w:sectPr>
      </w:pPr>
    </w:p>
    <w:p>
      <w:pPr>
        <w:pStyle w:val="3"/>
        <w:spacing w:line="240" w:lineRule="auto"/>
        <w:ind w:left="696"/>
        <w:rPr>
          <w:rFonts w:ascii="Microsoft Sans Serif"/>
          <w:sz w:val="20"/>
        </w:rPr>
      </w:pPr>
      <w:r>
        <w:rPr>
          <w:rFonts w:ascii="Microsoft Sans Serif"/>
          <w:sz w:val="20"/>
        </w:rPr>
        <w:drawing>
          <wp:inline distT="0" distB="0" distL="0" distR="0">
            <wp:extent cx="5143500" cy="3143250"/>
            <wp:effectExtent l="0" t="0" r="0" b="0"/>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0.jpeg"/>
                    <pic:cNvPicPr>
                      <a:picLocks noChangeAspect="1"/>
                    </pic:cNvPicPr>
                  </pic:nvPicPr>
                  <pic:blipFill>
                    <a:blip r:embed="rId25" cstate="print"/>
                    <a:stretch>
                      <a:fillRect/>
                    </a:stretch>
                  </pic:blipFill>
                  <pic:spPr>
                    <a:xfrm>
                      <a:off x="0" y="0"/>
                      <a:ext cx="5143511" cy="3143250"/>
                    </a:xfrm>
                    <a:prstGeom prst="rect">
                      <a:avLst/>
                    </a:prstGeom>
                  </pic:spPr>
                </pic:pic>
              </a:graphicData>
            </a:graphic>
          </wp:inline>
        </w:drawing>
      </w:r>
    </w:p>
    <w:p>
      <w:pPr>
        <w:pStyle w:val="3"/>
        <w:spacing w:line="240" w:lineRule="auto"/>
        <w:ind w:left="0"/>
        <w:rPr>
          <w:rFonts w:ascii="Microsoft Sans Serif"/>
          <w:sz w:val="20"/>
        </w:rPr>
      </w:pPr>
    </w:p>
    <w:p>
      <w:pPr>
        <w:pStyle w:val="3"/>
        <w:spacing w:line="240" w:lineRule="auto"/>
        <w:ind w:left="0"/>
        <w:rPr>
          <w:rFonts w:ascii="Microsoft Sans Serif"/>
          <w:sz w:val="20"/>
        </w:rPr>
      </w:pPr>
    </w:p>
    <w:p>
      <w:pPr>
        <w:pStyle w:val="3"/>
        <w:spacing w:before="196" w:line="216" w:lineRule="auto"/>
        <w:ind w:right="213"/>
        <w:jc w:val="both"/>
      </w:pPr>
      <w:r>
        <w:rPr>
          <w:rFonts w:ascii="Microsoft Sans Serif" w:eastAsia="Microsoft Sans Serif"/>
          <w:color w:val="333333"/>
        </w:rPr>
        <w:t>2.</w:t>
      </w:r>
      <w:r>
        <w:rPr>
          <w:color w:val="333333"/>
        </w:rPr>
        <w:t>有一个教室，只有一个教师，有</w:t>
      </w:r>
      <w:r>
        <w:rPr>
          <w:rFonts w:ascii="Microsoft Sans Serif" w:eastAsia="Microsoft Sans Serif"/>
          <w:color w:val="333333"/>
        </w:rPr>
        <w:t>30</w:t>
      </w:r>
      <w:r>
        <w:rPr>
          <w:color w:val="333333"/>
        </w:rPr>
        <w:t>张可供学生等待答疑的椅子，如果没有学生，则教师睡觉；如果有一学</w:t>
      </w:r>
      <w:r>
        <w:rPr>
          <w:color w:val="333333"/>
          <w:spacing w:val="11"/>
        </w:rPr>
        <w:t xml:space="preserve"> </w:t>
      </w:r>
      <w:r>
        <w:rPr>
          <w:color w:val="333333"/>
        </w:rPr>
        <w:t>生进入教室发现教师睡觉，则把他叫醒，教师答疑时，学生进来后要么坐下等待（有空位的情况），要么离</w:t>
      </w:r>
      <w:r>
        <w:rPr>
          <w:color w:val="333333"/>
          <w:spacing w:val="1"/>
        </w:rPr>
        <w:t xml:space="preserve"> </w:t>
      </w:r>
      <w:r>
        <w:rPr>
          <w:color w:val="333333"/>
        </w:rPr>
        <w:t>开（没有空位的情况）。定义信号量，写出信号量的初值以及信号量各种取值含义。根据所定义的信号量，</w:t>
      </w:r>
      <w:r>
        <w:rPr>
          <w:color w:val="333333"/>
          <w:spacing w:val="1"/>
        </w:rPr>
        <w:t xml:space="preserve"> </w:t>
      </w:r>
      <w:r>
        <w:rPr>
          <w:color w:val="333333"/>
          <w:w w:val="105"/>
        </w:rPr>
        <w:t>请用</w:t>
      </w:r>
      <w:r>
        <w:rPr>
          <w:rFonts w:ascii="Microsoft Sans Serif" w:eastAsia="Microsoft Sans Serif"/>
          <w:color w:val="333333"/>
          <w:w w:val="105"/>
        </w:rPr>
        <w:t>P</w:t>
      </w:r>
      <w:r>
        <w:rPr>
          <w:color w:val="333333"/>
          <w:w w:val="105"/>
        </w:rPr>
        <w:t>、</w:t>
      </w:r>
      <w:r>
        <w:rPr>
          <w:rFonts w:ascii="Microsoft Sans Serif" w:eastAsia="Microsoft Sans Serif"/>
          <w:color w:val="333333"/>
          <w:w w:val="105"/>
        </w:rPr>
        <w:t>V</w:t>
      </w:r>
      <w:r>
        <w:rPr>
          <w:color w:val="333333"/>
          <w:w w:val="105"/>
        </w:rPr>
        <w:t>操作实现教师进程和学生进程的同步算法。</w:t>
      </w:r>
    </w:p>
    <w:p>
      <w:pPr>
        <w:pStyle w:val="3"/>
        <w:spacing w:before="2" w:line="240" w:lineRule="auto"/>
        <w:ind w:left="0"/>
        <w:rPr>
          <w:sz w:val="6"/>
        </w:rPr>
      </w:pPr>
      <w:r>
        <w:drawing>
          <wp:anchor distT="0" distB="0" distL="0" distR="0" simplePos="0" relativeHeight="251659264" behindDoc="0" locked="0" layoutInCell="1" allowOverlap="1">
            <wp:simplePos x="0" y="0"/>
            <wp:positionH relativeFrom="page">
              <wp:posOffset>1356360</wp:posOffset>
            </wp:positionH>
            <wp:positionV relativeFrom="paragraph">
              <wp:posOffset>95885</wp:posOffset>
            </wp:positionV>
            <wp:extent cx="5076825" cy="4029075"/>
            <wp:effectExtent l="0" t="0" r="0" b="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1.png"/>
                    <pic:cNvPicPr>
                      <a:picLocks noChangeAspect="1"/>
                    </pic:cNvPicPr>
                  </pic:nvPicPr>
                  <pic:blipFill>
                    <a:blip r:embed="rId26" cstate="print"/>
                    <a:stretch>
                      <a:fillRect/>
                    </a:stretch>
                  </pic:blipFill>
                  <pic:spPr>
                    <a:xfrm>
                      <a:off x="0" y="0"/>
                      <a:ext cx="5076825" cy="4029075"/>
                    </a:xfrm>
                    <a:prstGeom prst="rect">
                      <a:avLst/>
                    </a:prstGeom>
                  </pic:spPr>
                </pic:pic>
              </a:graphicData>
            </a:graphic>
          </wp:anchor>
        </w:drawing>
      </w:r>
    </w:p>
    <w:p>
      <w:pPr>
        <w:spacing w:after="0" w:line="240" w:lineRule="auto"/>
        <w:rPr>
          <w:sz w:val="6"/>
        </w:rPr>
        <w:sectPr>
          <w:pgSz w:w="12240" w:h="15840"/>
          <w:pgMar w:top="560" w:right="1360" w:bottom="280" w:left="1380" w:header="720" w:footer="720" w:gutter="0"/>
          <w:cols w:space="720" w:num="1"/>
        </w:sectPr>
      </w:pPr>
    </w:p>
    <w:p>
      <w:pPr>
        <w:pStyle w:val="3"/>
        <w:spacing w:before="110" w:line="240" w:lineRule="auto"/>
        <w:rPr>
          <w:rFonts w:ascii="Microsoft Sans Serif"/>
        </w:rPr>
      </w:pPr>
      <w:r>
        <w:drawing>
          <wp:anchor distT="0" distB="0" distL="0" distR="0" simplePos="0" relativeHeight="251659264" behindDoc="0" locked="0" layoutInCell="1" allowOverlap="1">
            <wp:simplePos x="0" y="0"/>
            <wp:positionH relativeFrom="page">
              <wp:posOffset>946150</wp:posOffset>
            </wp:positionH>
            <wp:positionV relativeFrom="paragraph">
              <wp:posOffset>238125</wp:posOffset>
            </wp:positionV>
            <wp:extent cx="5861685" cy="1877695"/>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2.jpeg"/>
                    <pic:cNvPicPr>
                      <a:picLocks noChangeAspect="1"/>
                    </pic:cNvPicPr>
                  </pic:nvPicPr>
                  <pic:blipFill>
                    <a:blip r:embed="rId27" cstate="print"/>
                    <a:stretch>
                      <a:fillRect/>
                    </a:stretch>
                  </pic:blipFill>
                  <pic:spPr>
                    <a:xfrm>
                      <a:off x="0" y="0"/>
                      <a:ext cx="5861477" cy="1877949"/>
                    </a:xfrm>
                    <a:prstGeom prst="rect">
                      <a:avLst/>
                    </a:prstGeom>
                  </pic:spPr>
                </pic:pic>
              </a:graphicData>
            </a:graphic>
          </wp:anchor>
        </w:drawing>
      </w:r>
      <w:r>
        <w:drawing>
          <wp:anchor distT="0" distB="0" distL="0" distR="0" simplePos="0" relativeHeight="251659264" behindDoc="0" locked="0" layoutInCell="1" allowOverlap="1">
            <wp:simplePos x="0" y="0"/>
            <wp:positionH relativeFrom="page">
              <wp:posOffset>946150</wp:posOffset>
            </wp:positionH>
            <wp:positionV relativeFrom="paragraph">
              <wp:posOffset>2221230</wp:posOffset>
            </wp:positionV>
            <wp:extent cx="5855970" cy="1528445"/>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3.jpeg"/>
                    <pic:cNvPicPr>
                      <a:picLocks noChangeAspect="1"/>
                    </pic:cNvPicPr>
                  </pic:nvPicPr>
                  <pic:blipFill>
                    <a:blip r:embed="rId28" cstate="print"/>
                    <a:stretch>
                      <a:fillRect/>
                    </a:stretch>
                  </pic:blipFill>
                  <pic:spPr>
                    <a:xfrm>
                      <a:off x="0" y="0"/>
                      <a:ext cx="5855853" cy="1528381"/>
                    </a:xfrm>
                    <a:prstGeom prst="rect">
                      <a:avLst/>
                    </a:prstGeom>
                  </pic:spPr>
                </pic:pic>
              </a:graphicData>
            </a:graphic>
          </wp:anchor>
        </w:drawing>
      </w:r>
      <w:r>
        <w:rPr>
          <w:rFonts w:ascii="Microsoft Sans Serif"/>
          <w:color w:val="333333"/>
          <w:w w:val="105"/>
        </w:rPr>
        <w:t>3.</w:t>
      </w:r>
    </w:p>
    <w:p>
      <w:pPr>
        <w:pStyle w:val="3"/>
        <w:spacing w:before="6" w:line="240" w:lineRule="auto"/>
        <w:ind w:left="0"/>
        <w:rPr>
          <w:rFonts w:ascii="Microsoft Sans Serif"/>
          <w:sz w:val="8"/>
        </w:rPr>
      </w:pPr>
    </w:p>
    <w:p>
      <w:pPr>
        <w:pStyle w:val="3"/>
        <w:spacing w:before="2" w:line="240" w:lineRule="auto"/>
        <w:ind w:left="0"/>
        <w:rPr>
          <w:rFonts w:ascii="Microsoft Sans Serif"/>
          <w:sz w:val="37"/>
        </w:rPr>
      </w:pPr>
    </w:p>
    <w:p>
      <w:pPr>
        <w:pStyle w:val="3"/>
        <w:spacing w:before="1" w:line="240" w:lineRule="auto"/>
        <w:rPr>
          <w:rFonts w:ascii="Microsoft Sans Serif"/>
        </w:rPr>
      </w:pPr>
      <w:r>
        <w:drawing>
          <wp:anchor distT="0" distB="0" distL="0" distR="0" simplePos="0" relativeHeight="251659264" behindDoc="0" locked="0" layoutInCell="1" allowOverlap="1">
            <wp:simplePos x="0" y="0"/>
            <wp:positionH relativeFrom="page">
              <wp:posOffset>946150</wp:posOffset>
            </wp:positionH>
            <wp:positionV relativeFrom="paragraph">
              <wp:posOffset>168910</wp:posOffset>
            </wp:positionV>
            <wp:extent cx="5859145" cy="1981200"/>
            <wp:effectExtent l="0" t="0" r="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4.jpeg"/>
                    <pic:cNvPicPr>
                      <a:picLocks noChangeAspect="1"/>
                    </pic:cNvPicPr>
                  </pic:nvPicPr>
                  <pic:blipFill>
                    <a:blip r:embed="rId29" cstate="print"/>
                    <a:stretch>
                      <a:fillRect/>
                    </a:stretch>
                  </pic:blipFill>
                  <pic:spPr>
                    <a:xfrm>
                      <a:off x="0" y="0"/>
                      <a:ext cx="5859129" cy="1981485"/>
                    </a:xfrm>
                    <a:prstGeom prst="rect">
                      <a:avLst/>
                    </a:prstGeom>
                  </pic:spPr>
                </pic:pic>
              </a:graphicData>
            </a:graphic>
          </wp:anchor>
        </w:drawing>
      </w:r>
      <w:r>
        <w:rPr>
          <w:rFonts w:ascii="Microsoft Sans Serif"/>
          <w:color w:val="333333"/>
          <w:w w:val="105"/>
        </w:rPr>
        <w:t>4.</w:t>
      </w:r>
    </w:p>
    <w:p>
      <w:pPr>
        <w:spacing w:after="0" w:line="240" w:lineRule="auto"/>
        <w:rPr>
          <w:rFonts w:ascii="Microsoft Sans Serif"/>
        </w:rPr>
        <w:sectPr>
          <w:pgSz w:w="12240" w:h="15840"/>
          <w:pgMar w:top="500" w:right="1360" w:bottom="280" w:left="1380" w:header="720" w:footer="720" w:gutter="0"/>
          <w:cols w:space="720" w:num="1"/>
        </w:sectPr>
      </w:pPr>
    </w:p>
    <w:p>
      <w:pPr>
        <w:pStyle w:val="3"/>
        <w:spacing w:line="240" w:lineRule="auto"/>
        <w:rPr>
          <w:rFonts w:ascii="Microsoft Sans Serif"/>
          <w:sz w:val="20"/>
        </w:rPr>
      </w:pPr>
      <w:r>
        <w:rPr>
          <w:rFonts w:ascii="Microsoft Sans Serif"/>
          <w:sz w:val="20"/>
        </w:rPr>
        <w:drawing>
          <wp:inline distT="0" distB="0" distL="0" distR="0">
            <wp:extent cx="5840095" cy="4819650"/>
            <wp:effectExtent l="0" t="0" r="0" b="0"/>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5.png"/>
                    <pic:cNvPicPr>
                      <a:picLocks noChangeAspect="1"/>
                    </pic:cNvPicPr>
                  </pic:nvPicPr>
                  <pic:blipFill>
                    <a:blip r:embed="rId30" cstate="print"/>
                    <a:stretch>
                      <a:fillRect/>
                    </a:stretch>
                  </pic:blipFill>
                  <pic:spPr>
                    <a:xfrm>
                      <a:off x="0" y="0"/>
                      <a:ext cx="5840292" cy="4819650"/>
                    </a:xfrm>
                    <a:prstGeom prst="rect">
                      <a:avLst/>
                    </a:prstGeom>
                  </pic:spPr>
                </pic:pic>
              </a:graphicData>
            </a:graphic>
          </wp:inline>
        </w:drawing>
      </w:r>
    </w:p>
    <w:sectPr>
      <w:pgSz w:w="12240" w:h="15840"/>
      <w:pgMar w:top="560" w:right="1360" w:bottom="280" w:left="138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Leelawadee UI">
    <w:panose1 w:val="020B0502040204020203"/>
    <w:charset w:val="01"/>
    <w:family w:val="swiss"/>
    <w:pitch w:val="default"/>
    <w:sig w:usb0="83000003" w:usb1="00000000" w:usb2="00010000" w:usb3="00000001" w:csb0="00010101" w:csb1="00000000"/>
  </w:font>
  <w:font w:name="Microsoft Sans Serif">
    <w:panose1 w:val="020B0604020202020204"/>
    <w:charset w:val="01"/>
    <w:family w:val="swiss"/>
    <w:pitch w:val="default"/>
    <w:sig w:usb0="E5002EFF" w:usb1="C000605B" w:usb2="00000029" w:usb3="00000000" w:csb0="200101FF" w:csb1="20280000"/>
  </w:font>
  <w:font w:name="新宋体">
    <w:panose1 w:val="02010609030101010101"/>
    <w:charset w:val="86"/>
    <w:family w:val="modern"/>
    <w:pitch w:val="default"/>
    <w:sig w:usb0="00000203" w:usb1="288F0000" w:usb2="00000006" w:usb3="00000000" w:csb0="00040001" w:csb1="00000000"/>
  </w:font>
  <w:font w:name="Lucida Console">
    <w:panose1 w:val="020B0609040504020204"/>
    <w:charset w:val="01"/>
    <w:family w:val="modern"/>
    <w:pitch w:val="default"/>
    <w:sig w:usb0="8000028F" w:usb1="00001800" w:usb2="00000000" w:usb3="00000000" w:csb0="0000001F" w:csb1="D7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decimal"/>
      <w:lvlText w:val="%1."/>
      <w:lvlJc w:val="left"/>
      <w:pPr>
        <w:ind w:left="275" w:hanging="165"/>
        <w:jc w:val="left"/>
      </w:pPr>
      <w:rPr>
        <w:rFonts w:hint="default" w:ascii="Microsoft Sans Serif" w:hAnsi="Microsoft Sans Serif" w:eastAsia="Microsoft Sans Serif" w:cs="Microsoft Sans Serif"/>
        <w:color w:val="333333"/>
        <w:w w:val="103"/>
        <w:sz w:val="17"/>
        <w:szCs w:val="17"/>
        <w:lang w:val="en-US" w:eastAsia="zh-CN" w:bidi="ar-SA"/>
      </w:rPr>
    </w:lvl>
    <w:lvl w:ilvl="1" w:tentative="0">
      <w:start w:val="0"/>
      <w:numFmt w:val="bullet"/>
      <w:lvlText w:val="•"/>
      <w:lvlJc w:val="left"/>
      <w:pPr>
        <w:ind w:left="1202" w:hanging="165"/>
      </w:pPr>
      <w:rPr>
        <w:rFonts w:hint="default"/>
        <w:lang w:val="en-US" w:eastAsia="zh-CN" w:bidi="ar-SA"/>
      </w:rPr>
    </w:lvl>
    <w:lvl w:ilvl="2" w:tentative="0">
      <w:start w:val="0"/>
      <w:numFmt w:val="bullet"/>
      <w:lvlText w:val="•"/>
      <w:lvlJc w:val="left"/>
      <w:pPr>
        <w:ind w:left="2124" w:hanging="165"/>
      </w:pPr>
      <w:rPr>
        <w:rFonts w:hint="default"/>
        <w:lang w:val="en-US" w:eastAsia="zh-CN" w:bidi="ar-SA"/>
      </w:rPr>
    </w:lvl>
    <w:lvl w:ilvl="3" w:tentative="0">
      <w:start w:val="0"/>
      <w:numFmt w:val="bullet"/>
      <w:lvlText w:val="•"/>
      <w:lvlJc w:val="left"/>
      <w:pPr>
        <w:ind w:left="3046" w:hanging="165"/>
      </w:pPr>
      <w:rPr>
        <w:rFonts w:hint="default"/>
        <w:lang w:val="en-US" w:eastAsia="zh-CN" w:bidi="ar-SA"/>
      </w:rPr>
    </w:lvl>
    <w:lvl w:ilvl="4" w:tentative="0">
      <w:start w:val="0"/>
      <w:numFmt w:val="bullet"/>
      <w:lvlText w:val="•"/>
      <w:lvlJc w:val="left"/>
      <w:pPr>
        <w:ind w:left="3968" w:hanging="165"/>
      </w:pPr>
      <w:rPr>
        <w:rFonts w:hint="default"/>
        <w:lang w:val="en-US" w:eastAsia="zh-CN" w:bidi="ar-SA"/>
      </w:rPr>
    </w:lvl>
    <w:lvl w:ilvl="5" w:tentative="0">
      <w:start w:val="0"/>
      <w:numFmt w:val="bullet"/>
      <w:lvlText w:val="•"/>
      <w:lvlJc w:val="left"/>
      <w:pPr>
        <w:ind w:left="4890" w:hanging="165"/>
      </w:pPr>
      <w:rPr>
        <w:rFonts w:hint="default"/>
        <w:lang w:val="en-US" w:eastAsia="zh-CN" w:bidi="ar-SA"/>
      </w:rPr>
    </w:lvl>
    <w:lvl w:ilvl="6" w:tentative="0">
      <w:start w:val="0"/>
      <w:numFmt w:val="bullet"/>
      <w:lvlText w:val="•"/>
      <w:lvlJc w:val="left"/>
      <w:pPr>
        <w:ind w:left="5812" w:hanging="165"/>
      </w:pPr>
      <w:rPr>
        <w:rFonts w:hint="default"/>
        <w:lang w:val="en-US" w:eastAsia="zh-CN" w:bidi="ar-SA"/>
      </w:rPr>
    </w:lvl>
    <w:lvl w:ilvl="7" w:tentative="0">
      <w:start w:val="0"/>
      <w:numFmt w:val="bullet"/>
      <w:lvlText w:val="•"/>
      <w:lvlJc w:val="left"/>
      <w:pPr>
        <w:ind w:left="6734" w:hanging="165"/>
      </w:pPr>
      <w:rPr>
        <w:rFonts w:hint="default"/>
        <w:lang w:val="en-US" w:eastAsia="zh-CN" w:bidi="ar-SA"/>
      </w:rPr>
    </w:lvl>
    <w:lvl w:ilvl="8" w:tentative="0">
      <w:start w:val="0"/>
      <w:numFmt w:val="bullet"/>
      <w:lvlText w:val="•"/>
      <w:lvlJc w:val="left"/>
      <w:pPr>
        <w:ind w:left="7656" w:hanging="165"/>
      </w:pPr>
      <w:rPr>
        <w:rFonts w:hint="default"/>
        <w:lang w:val="en-US" w:eastAsia="zh-CN" w:bidi="ar-SA"/>
      </w:rPr>
    </w:lvl>
  </w:abstractNum>
  <w:abstractNum w:abstractNumId="1">
    <w:nsid w:val="B5E306ED"/>
    <w:multiLevelType w:val="multilevel"/>
    <w:tmpl w:val="B5E306ED"/>
    <w:lvl w:ilvl="0" w:tentative="0">
      <w:start w:val="102"/>
      <w:numFmt w:val="decimal"/>
      <w:lvlText w:val="%1."/>
      <w:lvlJc w:val="left"/>
      <w:pPr>
        <w:ind w:left="110" w:hanging="388"/>
        <w:jc w:val="left"/>
      </w:pPr>
      <w:rPr>
        <w:rFonts w:hint="default" w:ascii="Microsoft Sans Serif" w:hAnsi="Microsoft Sans Serif" w:eastAsia="Microsoft Sans Serif" w:cs="Microsoft Sans Serif"/>
        <w:color w:val="333333"/>
        <w:w w:val="104"/>
        <w:sz w:val="17"/>
        <w:szCs w:val="17"/>
        <w:lang w:val="en-US" w:eastAsia="zh-CN" w:bidi="ar-SA"/>
      </w:rPr>
    </w:lvl>
    <w:lvl w:ilvl="1" w:tentative="0">
      <w:start w:val="0"/>
      <w:numFmt w:val="bullet"/>
      <w:lvlText w:val="•"/>
      <w:lvlJc w:val="left"/>
      <w:pPr>
        <w:ind w:left="1058" w:hanging="388"/>
      </w:pPr>
      <w:rPr>
        <w:rFonts w:hint="default"/>
        <w:lang w:val="en-US" w:eastAsia="zh-CN" w:bidi="ar-SA"/>
      </w:rPr>
    </w:lvl>
    <w:lvl w:ilvl="2" w:tentative="0">
      <w:start w:val="0"/>
      <w:numFmt w:val="bullet"/>
      <w:lvlText w:val="•"/>
      <w:lvlJc w:val="left"/>
      <w:pPr>
        <w:ind w:left="1996" w:hanging="388"/>
      </w:pPr>
      <w:rPr>
        <w:rFonts w:hint="default"/>
        <w:lang w:val="en-US" w:eastAsia="zh-CN" w:bidi="ar-SA"/>
      </w:rPr>
    </w:lvl>
    <w:lvl w:ilvl="3" w:tentative="0">
      <w:start w:val="0"/>
      <w:numFmt w:val="bullet"/>
      <w:lvlText w:val="•"/>
      <w:lvlJc w:val="left"/>
      <w:pPr>
        <w:ind w:left="2934" w:hanging="388"/>
      </w:pPr>
      <w:rPr>
        <w:rFonts w:hint="default"/>
        <w:lang w:val="en-US" w:eastAsia="zh-CN" w:bidi="ar-SA"/>
      </w:rPr>
    </w:lvl>
    <w:lvl w:ilvl="4" w:tentative="0">
      <w:start w:val="0"/>
      <w:numFmt w:val="bullet"/>
      <w:lvlText w:val="•"/>
      <w:lvlJc w:val="left"/>
      <w:pPr>
        <w:ind w:left="3872" w:hanging="388"/>
      </w:pPr>
      <w:rPr>
        <w:rFonts w:hint="default"/>
        <w:lang w:val="en-US" w:eastAsia="zh-CN" w:bidi="ar-SA"/>
      </w:rPr>
    </w:lvl>
    <w:lvl w:ilvl="5" w:tentative="0">
      <w:start w:val="0"/>
      <w:numFmt w:val="bullet"/>
      <w:lvlText w:val="•"/>
      <w:lvlJc w:val="left"/>
      <w:pPr>
        <w:ind w:left="4810" w:hanging="388"/>
      </w:pPr>
      <w:rPr>
        <w:rFonts w:hint="default"/>
        <w:lang w:val="en-US" w:eastAsia="zh-CN" w:bidi="ar-SA"/>
      </w:rPr>
    </w:lvl>
    <w:lvl w:ilvl="6" w:tentative="0">
      <w:start w:val="0"/>
      <w:numFmt w:val="bullet"/>
      <w:lvlText w:val="•"/>
      <w:lvlJc w:val="left"/>
      <w:pPr>
        <w:ind w:left="5748" w:hanging="388"/>
      </w:pPr>
      <w:rPr>
        <w:rFonts w:hint="default"/>
        <w:lang w:val="en-US" w:eastAsia="zh-CN" w:bidi="ar-SA"/>
      </w:rPr>
    </w:lvl>
    <w:lvl w:ilvl="7" w:tentative="0">
      <w:start w:val="0"/>
      <w:numFmt w:val="bullet"/>
      <w:lvlText w:val="•"/>
      <w:lvlJc w:val="left"/>
      <w:pPr>
        <w:ind w:left="6686" w:hanging="388"/>
      </w:pPr>
      <w:rPr>
        <w:rFonts w:hint="default"/>
        <w:lang w:val="en-US" w:eastAsia="zh-CN" w:bidi="ar-SA"/>
      </w:rPr>
    </w:lvl>
    <w:lvl w:ilvl="8" w:tentative="0">
      <w:start w:val="0"/>
      <w:numFmt w:val="bullet"/>
      <w:lvlText w:val="•"/>
      <w:lvlJc w:val="left"/>
      <w:pPr>
        <w:ind w:left="7624" w:hanging="388"/>
      </w:pPr>
      <w:rPr>
        <w:rFonts w:hint="default"/>
        <w:lang w:val="en-US" w:eastAsia="zh-CN" w:bidi="ar-SA"/>
      </w:rPr>
    </w:lvl>
  </w:abstractNum>
  <w:abstractNum w:abstractNumId="2">
    <w:nsid w:val="BF205925"/>
    <w:multiLevelType w:val="multilevel"/>
    <w:tmpl w:val="BF205925"/>
    <w:lvl w:ilvl="0" w:tentative="0">
      <w:start w:val="70"/>
      <w:numFmt w:val="decimal"/>
      <w:lvlText w:val="%1."/>
      <w:lvlJc w:val="left"/>
      <w:pPr>
        <w:ind w:left="110" w:hanging="277"/>
        <w:jc w:val="left"/>
      </w:pPr>
      <w:rPr>
        <w:rFonts w:hint="default" w:ascii="Microsoft Sans Serif" w:hAnsi="Microsoft Sans Serif" w:eastAsia="Microsoft Sans Serif" w:cs="Microsoft Sans Serif"/>
        <w:color w:val="333333"/>
        <w:w w:val="104"/>
        <w:sz w:val="17"/>
        <w:szCs w:val="17"/>
        <w:lang w:val="en-US" w:eastAsia="zh-CN" w:bidi="ar-SA"/>
      </w:rPr>
    </w:lvl>
    <w:lvl w:ilvl="1" w:tentative="0">
      <w:start w:val="0"/>
      <w:numFmt w:val="bullet"/>
      <w:lvlText w:val="•"/>
      <w:lvlJc w:val="left"/>
      <w:pPr>
        <w:ind w:left="1058" w:hanging="277"/>
      </w:pPr>
      <w:rPr>
        <w:rFonts w:hint="default"/>
        <w:lang w:val="en-US" w:eastAsia="zh-CN" w:bidi="ar-SA"/>
      </w:rPr>
    </w:lvl>
    <w:lvl w:ilvl="2" w:tentative="0">
      <w:start w:val="0"/>
      <w:numFmt w:val="bullet"/>
      <w:lvlText w:val="•"/>
      <w:lvlJc w:val="left"/>
      <w:pPr>
        <w:ind w:left="1996" w:hanging="277"/>
      </w:pPr>
      <w:rPr>
        <w:rFonts w:hint="default"/>
        <w:lang w:val="en-US" w:eastAsia="zh-CN" w:bidi="ar-SA"/>
      </w:rPr>
    </w:lvl>
    <w:lvl w:ilvl="3" w:tentative="0">
      <w:start w:val="0"/>
      <w:numFmt w:val="bullet"/>
      <w:lvlText w:val="•"/>
      <w:lvlJc w:val="left"/>
      <w:pPr>
        <w:ind w:left="2934" w:hanging="277"/>
      </w:pPr>
      <w:rPr>
        <w:rFonts w:hint="default"/>
        <w:lang w:val="en-US" w:eastAsia="zh-CN" w:bidi="ar-SA"/>
      </w:rPr>
    </w:lvl>
    <w:lvl w:ilvl="4" w:tentative="0">
      <w:start w:val="0"/>
      <w:numFmt w:val="bullet"/>
      <w:lvlText w:val="•"/>
      <w:lvlJc w:val="left"/>
      <w:pPr>
        <w:ind w:left="3872" w:hanging="277"/>
      </w:pPr>
      <w:rPr>
        <w:rFonts w:hint="default"/>
        <w:lang w:val="en-US" w:eastAsia="zh-CN" w:bidi="ar-SA"/>
      </w:rPr>
    </w:lvl>
    <w:lvl w:ilvl="5" w:tentative="0">
      <w:start w:val="0"/>
      <w:numFmt w:val="bullet"/>
      <w:lvlText w:val="•"/>
      <w:lvlJc w:val="left"/>
      <w:pPr>
        <w:ind w:left="4810" w:hanging="277"/>
      </w:pPr>
      <w:rPr>
        <w:rFonts w:hint="default"/>
        <w:lang w:val="en-US" w:eastAsia="zh-CN" w:bidi="ar-SA"/>
      </w:rPr>
    </w:lvl>
    <w:lvl w:ilvl="6" w:tentative="0">
      <w:start w:val="0"/>
      <w:numFmt w:val="bullet"/>
      <w:lvlText w:val="•"/>
      <w:lvlJc w:val="left"/>
      <w:pPr>
        <w:ind w:left="5748" w:hanging="277"/>
      </w:pPr>
      <w:rPr>
        <w:rFonts w:hint="default"/>
        <w:lang w:val="en-US" w:eastAsia="zh-CN" w:bidi="ar-SA"/>
      </w:rPr>
    </w:lvl>
    <w:lvl w:ilvl="7" w:tentative="0">
      <w:start w:val="0"/>
      <w:numFmt w:val="bullet"/>
      <w:lvlText w:val="•"/>
      <w:lvlJc w:val="left"/>
      <w:pPr>
        <w:ind w:left="6686" w:hanging="277"/>
      </w:pPr>
      <w:rPr>
        <w:rFonts w:hint="default"/>
        <w:lang w:val="en-US" w:eastAsia="zh-CN" w:bidi="ar-SA"/>
      </w:rPr>
    </w:lvl>
    <w:lvl w:ilvl="8" w:tentative="0">
      <w:start w:val="0"/>
      <w:numFmt w:val="bullet"/>
      <w:lvlText w:val="•"/>
      <w:lvlJc w:val="left"/>
      <w:pPr>
        <w:ind w:left="7624" w:hanging="277"/>
      </w:pPr>
      <w:rPr>
        <w:rFonts w:hint="default"/>
        <w:lang w:val="en-US" w:eastAsia="zh-CN" w:bidi="ar-SA"/>
      </w:rPr>
    </w:lvl>
  </w:abstractNum>
  <w:abstractNum w:abstractNumId="3">
    <w:nsid w:val="CF092B84"/>
    <w:multiLevelType w:val="multilevel"/>
    <w:tmpl w:val="CF092B84"/>
    <w:lvl w:ilvl="0" w:tentative="0">
      <w:start w:val="21"/>
      <w:numFmt w:val="decimal"/>
      <w:lvlText w:val="%1."/>
      <w:lvlJc w:val="left"/>
      <w:pPr>
        <w:ind w:left="110" w:hanging="277"/>
        <w:jc w:val="left"/>
      </w:pPr>
      <w:rPr>
        <w:rFonts w:hint="default" w:ascii="Microsoft Sans Serif" w:hAnsi="Microsoft Sans Serif" w:eastAsia="Microsoft Sans Serif" w:cs="Microsoft Sans Serif"/>
        <w:color w:val="333333"/>
        <w:w w:val="104"/>
        <w:sz w:val="17"/>
        <w:szCs w:val="17"/>
        <w:lang w:val="en-US" w:eastAsia="zh-CN" w:bidi="ar-SA"/>
      </w:rPr>
    </w:lvl>
    <w:lvl w:ilvl="1" w:tentative="0">
      <w:start w:val="0"/>
      <w:numFmt w:val="bullet"/>
      <w:lvlText w:val="•"/>
      <w:lvlJc w:val="left"/>
      <w:pPr>
        <w:ind w:left="1058" w:hanging="277"/>
      </w:pPr>
      <w:rPr>
        <w:rFonts w:hint="default"/>
        <w:lang w:val="en-US" w:eastAsia="zh-CN" w:bidi="ar-SA"/>
      </w:rPr>
    </w:lvl>
    <w:lvl w:ilvl="2" w:tentative="0">
      <w:start w:val="0"/>
      <w:numFmt w:val="bullet"/>
      <w:lvlText w:val="•"/>
      <w:lvlJc w:val="left"/>
      <w:pPr>
        <w:ind w:left="1996" w:hanging="277"/>
      </w:pPr>
      <w:rPr>
        <w:rFonts w:hint="default"/>
        <w:lang w:val="en-US" w:eastAsia="zh-CN" w:bidi="ar-SA"/>
      </w:rPr>
    </w:lvl>
    <w:lvl w:ilvl="3" w:tentative="0">
      <w:start w:val="0"/>
      <w:numFmt w:val="bullet"/>
      <w:lvlText w:val="•"/>
      <w:lvlJc w:val="left"/>
      <w:pPr>
        <w:ind w:left="2934" w:hanging="277"/>
      </w:pPr>
      <w:rPr>
        <w:rFonts w:hint="default"/>
        <w:lang w:val="en-US" w:eastAsia="zh-CN" w:bidi="ar-SA"/>
      </w:rPr>
    </w:lvl>
    <w:lvl w:ilvl="4" w:tentative="0">
      <w:start w:val="0"/>
      <w:numFmt w:val="bullet"/>
      <w:lvlText w:val="•"/>
      <w:lvlJc w:val="left"/>
      <w:pPr>
        <w:ind w:left="3872" w:hanging="277"/>
      </w:pPr>
      <w:rPr>
        <w:rFonts w:hint="default"/>
        <w:lang w:val="en-US" w:eastAsia="zh-CN" w:bidi="ar-SA"/>
      </w:rPr>
    </w:lvl>
    <w:lvl w:ilvl="5" w:tentative="0">
      <w:start w:val="0"/>
      <w:numFmt w:val="bullet"/>
      <w:lvlText w:val="•"/>
      <w:lvlJc w:val="left"/>
      <w:pPr>
        <w:ind w:left="4810" w:hanging="277"/>
      </w:pPr>
      <w:rPr>
        <w:rFonts w:hint="default"/>
        <w:lang w:val="en-US" w:eastAsia="zh-CN" w:bidi="ar-SA"/>
      </w:rPr>
    </w:lvl>
    <w:lvl w:ilvl="6" w:tentative="0">
      <w:start w:val="0"/>
      <w:numFmt w:val="bullet"/>
      <w:lvlText w:val="•"/>
      <w:lvlJc w:val="left"/>
      <w:pPr>
        <w:ind w:left="5748" w:hanging="277"/>
      </w:pPr>
      <w:rPr>
        <w:rFonts w:hint="default"/>
        <w:lang w:val="en-US" w:eastAsia="zh-CN" w:bidi="ar-SA"/>
      </w:rPr>
    </w:lvl>
    <w:lvl w:ilvl="7" w:tentative="0">
      <w:start w:val="0"/>
      <w:numFmt w:val="bullet"/>
      <w:lvlText w:val="•"/>
      <w:lvlJc w:val="left"/>
      <w:pPr>
        <w:ind w:left="6686" w:hanging="277"/>
      </w:pPr>
      <w:rPr>
        <w:rFonts w:hint="default"/>
        <w:lang w:val="en-US" w:eastAsia="zh-CN" w:bidi="ar-SA"/>
      </w:rPr>
    </w:lvl>
    <w:lvl w:ilvl="8" w:tentative="0">
      <w:start w:val="0"/>
      <w:numFmt w:val="bullet"/>
      <w:lvlText w:val="•"/>
      <w:lvlJc w:val="left"/>
      <w:pPr>
        <w:ind w:left="7624" w:hanging="277"/>
      </w:pPr>
      <w:rPr>
        <w:rFonts w:hint="default"/>
        <w:lang w:val="en-US" w:eastAsia="zh-CN" w:bidi="ar-SA"/>
      </w:rPr>
    </w:lvl>
  </w:abstractNum>
  <w:abstractNum w:abstractNumId="4">
    <w:nsid w:val="0053208E"/>
    <w:multiLevelType w:val="multilevel"/>
    <w:tmpl w:val="0053208E"/>
    <w:lvl w:ilvl="0" w:tentative="0">
      <w:start w:val="1"/>
      <w:numFmt w:val="decimal"/>
      <w:lvlText w:val="%1."/>
      <w:lvlJc w:val="left"/>
      <w:pPr>
        <w:ind w:left="110" w:hanging="165"/>
        <w:jc w:val="left"/>
      </w:pPr>
      <w:rPr>
        <w:rFonts w:hint="default" w:ascii="Microsoft Sans Serif" w:hAnsi="Microsoft Sans Serif" w:eastAsia="Microsoft Sans Serif" w:cs="Microsoft Sans Serif"/>
        <w:color w:val="333333"/>
        <w:w w:val="103"/>
        <w:sz w:val="17"/>
        <w:szCs w:val="17"/>
        <w:lang w:val="en-US" w:eastAsia="zh-CN" w:bidi="ar-SA"/>
      </w:rPr>
    </w:lvl>
    <w:lvl w:ilvl="1" w:tentative="0">
      <w:start w:val="0"/>
      <w:numFmt w:val="bullet"/>
      <w:lvlText w:val="•"/>
      <w:lvlJc w:val="left"/>
      <w:pPr>
        <w:ind w:left="1058" w:hanging="165"/>
      </w:pPr>
      <w:rPr>
        <w:rFonts w:hint="default"/>
        <w:lang w:val="en-US" w:eastAsia="zh-CN" w:bidi="ar-SA"/>
      </w:rPr>
    </w:lvl>
    <w:lvl w:ilvl="2" w:tentative="0">
      <w:start w:val="0"/>
      <w:numFmt w:val="bullet"/>
      <w:lvlText w:val="•"/>
      <w:lvlJc w:val="left"/>
      <w:pPr>
        <w:ind w:left="1996" w:hanging="165"/>
      </w:pPr>
      <w:rPr>
        <w:rFonts w:hint="default"/>
        <w:lang w:val="en-US" w:eastAsia="zh-CN" w:bidi="ar-SA"/>
      </w:rPr>
    </w:lvl>
    <w:lvl w:ilvl="3" w:tentative="0">
      <w:start w:val="0"/>
      <w:numFmt w:val="bullet"/>
      <w:lvlText w:val="•"/>
      <w:lvlJc w:val="left"/>
      <w:pPr>
        <w:ind w:left="2934" w:hanging="165"/>
      </w:pPr>
      <w:rPr>
        <w:rFonts w:hint="default"/>
        <w:lang w:val="en-US" w:eastAsia="zh-CN" w:bidi="ar-SA"/>
      </w:rPr>
    </w:lvl>
    <w:lvl w:ilvl="4" w:tentative="0">
      <w:start w:val="0"/>
      <w:numFmt w:val="bullet"/>
      <w:lvlText w:val="•"/>
      <w:lvlJc w:val="left"/>
      <w:pPr>
        <w:ind w:left="3872" w:hanging="165"/>
      </w:pPr>
      <w:rPr>
        <w:rFonts w:hint="default"/>
        <w:lang w:val="en-US" w:eastAsia="zh-CN" w:bidi="ar-SA"/>
      </w:rPr>
    </w:lvl>
    <w:lvl w:ilvl="5" w:tentative="0">
      <w:start w:val="0"/>
      <w:numFmt w:val="bullet"/>
      <w:lvlText w:val="•"/>
      <w:lvlJc w:val="left"/>
      <w:pPr>
        <w:ind w:left="4810" w:hanging="165"/>
      </w:pPr>
      <w:rPr>
        <w:rFonts w:hint="default"/>
        <w:lang w:val="en-US" w:eastAsia="zh-CN" w:bidi="ar-SA"/>
      </w:rPr>
    </w:lvl>
    <w:lvl w:ilvl="6" w:tentative="0">
      <w:start w:val="0"/>
      <w:numFmt w:val="bullet"/>
      <w:lvlText w:val="•"/>
      <w:lvlJc w:val="left"/>
      <w:pPr>
        <w:ind w:left="5748" w:hanging="165"/>
      </w:pPr>
      <w:rPr>
        <w:rFonts w:hint="default"/>
        <w:lang w:val="en-US" w:eastAsia="zh-CN" w:bidi="ar-SA"/>
      </w:rPr>
    </w:lvl>
    <w:lvl w:ilvl="7" w:tentative="0">
      <w:start w:val="0"/>
      <w:numFmt w:val="bullet"/>
      <w:lvlText w:val="•"/>
      <w:lvlJc w:val="left"/>
      <w:pPr>
        <w:ind w:left="6686" w:hanging="165"/>
      </w:pPr>
      <w:rPr>
        <w:rFonts w:hint="default"/>
        <w:lang w:val="en-US" w:eastAsia="zh-CN" w:bidi="ar-SA"/>
      </w:rPr>
    </w:lvl>
    <w:lvl w:ilvl="8" w:tentative="0">
      <w:start w:val="0"/>
      <w:numFmt w:val="bullet"/>
      <w:lvlText w:val="•"/>
      <w:lvlJc w:val="left"/>
      <w:pPr>
        <w:ind w:left="7624" w:hanging="165"/>
      </w:pPr>
      <w:rPr>
        <w:rFonts w:hint="default"/>
        <w:lang w:val="en-US" w:eastAsia="zh-CN" w:bidi="ar-SA"/>
      </w:rPr>
    </w:lvl>
  </w:abstractNum>
  <w:abstractNum w:abstractNumId="5">
    <w:nsid w:val="0248C179"/>
    <w:multiLevelType w:val="multilevel"/>
    <w:tmpl w:val="0248C179"/>
    <w:lvl w:ilvl="0" w:tentative="0">
      <w:start w:val="1"/>
      <w:numFmt w:val="decimal"/>
      <w:lvlText w:val="%1."/>
      <w:lvlJc w:val="left"/>
      <w:pPr>
        <w:ind w:left="275" w:hanging="165"/>
        <w:jc w:val="left"/>
      </w:pPr>
      <w:rPr>
        <w:rFonts w:hint="default" w:ascii="Microsoft Sans Serif" w:hAnsi="Microsoft Sans Serif" w:eastAsia="Microsoft Sans Serif" w:cs="Microsoft Sans Serif"/>
        <w:color w:val="333333"/>
        <w:w w:val="103"/>
        <w:sz w:val="17"/>
        <w:szCs w:val="17"/>
        <w:lang w:val="en-US" w:eastAsia="zh-CN" w:bidi="ar-SA"/>
      </w:rPr>
    </w:lvl>
    <w:lvl w:ilvl="1" w:tentative="0">
      <w:start w:val="0"/>
      <w:numFmt w:val="bullet"/>
      <w:lvlText w:val="•"/>
      <w:lvlJc w:val="left"/>
      <w:pPr>
        <w:ind w:left="1202" w:hanging="165"/>
      </w:pPr>
      <w:rPr>
        <w:rFonts w:hint="default"/>
        <w:lang w:val="en-US" w:eastAsia="zh-CN" w:bidi="ar-SA"/>
      </w:rPr>
    </w:lvl>
    <w:lvl w:ilvl="2" w:tentative="0">
      <w:start w:val="0"/>
      <w:numFmt w:val="bullet"/>
      <w:lvlText w:val="•"/>
      <w:lvlJc w:val="left"/>
      <w:pPr>
        <w:ind w:left="2124" w:hanging="165"/>
      </w:pPr>
      <w:rPr>
        <w:rFonts w:hint="default"/>
        <w:lang w:val="en-US" w:eastAsia="zh-CN" w:bidi="ar-SA"/>
      </w:rPr>
    </w:lvl>
    <w:lvl w:ilvl="3" w:tentative="0">
      <w:start w:val="0"/>
      <w:numFmt w:val="bullet"/>
      <w:lvlText w:val="•"/>
      <w:lvlJc w:val="left"/>
      <w:pPr>
        <w:ind w:left="3046" w:hanging="165"/>
      </w:pPr>
      <w:rPr>
        <w:rFonts w:hint="default"/>
        <w:lang w:val="en-US" w:eastAsia="zh-CN" w:bidi="ar-SA"/>
      </w:rPr>
    </w:lvl>
    <w:lvl w:ilvl="4" w:tentative="0">
      <w:start w:val="0"/>
      <w:numFmt w:val="bullet"/>
      <w:lvlText w:val="•"/>
      <w:lvlJc w:val="left"/>
      <w:pPr>
        <w:ind w:left="3968" w:hanging="165"/>
      </w:pPr>
      <w:rPr>
        <w:rFonts w:hint="default"/>
        <w:lang w:val="en-US" w:eastAsia="zh-CN" w:bidi="ar-SA"/>
      </w:rPr>
    </w:lvl>
    <w:lvl w:ilvl="5" w:tentative="0">
      <w:start w:val="0"/>
      <w:numFmt w:val="bullet"/>
      <w:lvlText w:val="•"/>
      <w:lvlJc w:val="left"/>
      <w:pPr>
        <w:ind w:left="4890" w:hanging="165"/>
      </w:pPr>
      <w:rPr>
        <w:rFonts w:hint="default"/>
        <w:lang w:val="en-US" w:eastAsia="zh-CN" w:bidi="ar-SA"/>
      </w:rPr>
    </w:lvl>
    <w:lvl w:ilvl="6" w:tentative="0">
      <w:start w:val="0"/>
      <w:numFmt w:val="bullet"/>
      <w:lvlText w:val="•"/>
      <w:lvlJc w:val="left"/>
      <w:pPr>
        <w:ind w:left="5812" w:hanging="165"/>
      </w:pPr>
      <w:rPr>
        <w:rFonts w:hint="default"/>
        <w:lang w:val="en-US" w:eastAsia="zh-CN" w:bidi="ar-SA"/>
      </w:rPr>
    </w:lvl>
    <w:lvl w:ilvl="7" w:tentative="0">
      <w:start w:val="0"/>
      <w:numFmt w:val="bullet"/>
      <w:lvlText w:val="•"/>
      <w:lvlJc w:val="left"/>
      <w:pPr>
        <w:ind w:left="6734" w:hanging="165"/>
      </w:pPr>
      <w:rPr>
        <w:rFonts w:hint="default"/>
        <w:lang w:val="en-US" w:eastAsia="zh-CN" w:bidi="ar-SA"/>
      </w:rPr>
    </w:lvl>
    <w:lvl w:ilvl="8" w:tentative="0">
      <w:start w:val="0"/>
      <w:numFmt w:val="bullet"/>
      <w:lvlText w:val="•"/>
      <w:lvlJc w:val="left"/>
      <w:pPr>
        <w:ind w:left="7656" w:hanging="165"/>
      </w:pPr>
      <w:rPr>
        <w:rFonts w:hint="default"/>
        <w:lang w:val="en-US" w:eastAsia="zh-CN" w:bidi="ar-SA"/>
      </w:rPr>
    </w:lvl>
  </w:abstractNum>
  <w:abstractNum w:abstractNumId="6">
    <w:nsid w:val="03D62ECE"/>
    <w:multiLevelType w:val="multilevel"/>
    <w:tmpl w:val="03D62ECE"/>
    <w:lvl w:ilvl="0" w:tentative="0">
      <w:start w:val="139"/>
      <w:numFmt w:val="decimal"/>
      <w:lvlText w:val="%1."/>
      <w:lvlJc w:val="left"/>
      <w:pPr>
        <w:ind w:left="110" w:hanging="388"/>
        <w:jc w:val="left"/>
      </w:pPr>
      <w:rPr>
        <w:rFonts w:hint="default" w:ascii="Microsoft Sans Serif" w:hAnsi="Microsoft Sans Serif" w:eastAsia="Microsoft Sans Serif" w:cs="Microsoft Sans Serif"/>
        <w:color w:val="333333"/>
        <w:w w:val="104"/>
        <w:sz w:val="17"/>
        <w:szCs w:val="17"/>
        <w:lang w:val="en-US" w:eastAsia="zh-CN" w:bidi="ar-SA"/>
      </w:rPr>
    </w:lvl>
    <w:lvl w:ilvl="1" w:tentative="0">
      <w:start w:val="0"/>
      <w:numFmt w:val="bullet"/>
      <w:lvlText w:val="•"/>
      <w:lvlJc w:val="left"/>
      <w:pPr>
        <w:ind w:left="1058" w:hanging="388"/>
      </w:pPr>
      <w:rPr>
        <w:rFonts w:hint="default"/>
        <w:lang w:val="en-US" w:eastAsia="zh-CN" w:bidi="ar-SA"/>
      </w:rPr>
    </w:lvl>
    <w:lvl w:ilvl="2" w:tentative="0">
      <w:start w:val="0"/>
      <w:numFmt w:val="bullet"/>
      <w:lvlText w:val="•"/>
      <w:lvlJc w:val="left"/>
      <w:pPr>
        <w:ind w:left="1996" w:hanging="388"/>
      </w:pPr>
      <w:rPr>
        <w:rFonts w:hint="default"/>
        <w:lang w:val="en-US" w:eastAsia="zh-CN" w:bidi="ar-SA"/>
      </w:rPr>
    </w:lvl>
    <w:lvl w:ilvl="3" w:tentative="0">
      <w:start w:val="0"/>
      <w:numFmt w:val="bullet"/>
      <w:lvlText w:val="•"/>
      <w:lvlJc w:val="left"/>
      <w:pPr>
        <w:ind w:left="2934" w:hanging="388"/>
      </w:pPr>
      <w:rPr>
        <w:rFonts w:hint="default"/>
        <w:lang w:val="en-US" w:eastAsia="zh-CN" w:bidi="ar-SA"/>
      </w:rPr>
    </w:lvl>
    <w:lvl w:ilvl="4" w:tentative="0">
      <w:start w:val="0"/>
      <w:numFmt w:val="bullet"/>
      <w:lvlText w:val="•"/>
      <w:lvlJc w:val="left"/>
      <w:pPr>
        <w:ind w:left="3872" w:hanging="388"/>
      </w:pPr>
      <w:rPr>
        <w:rFonts w:hint="default"/>
        <w:lang w:val="en-US" w:eastAsia="zh-CN" w:bidi="ar-SA"/>
      </w:rPr>
    </w:lvl>
    <w:lvl w:ilvl="5" w:tentative="0">
      <w:start w:val="0"/>
      <w:numFmt w:val="bullet"/>
      <w:lvlText w:val="•"/>
      <w:lvlJc w:val="left"/>
      <w:pPr>
        <w:ind w:left="4810" w:hanging="388"/>
      </w:pPr>
      <w:rPr>
        <w:rFonts w:hint="default"/>
        <w:lang w:val="en-US" w:eastAsia="zh-CN" w:bidi="ar-SA"/>
      </w:rPr>
    </w:lvl>
    <w:lvl w:ilvl="6" w:tentative="0">
      <w:start w:val="0"/>
      <w:numFmt w:val="bullet"/>
      <w:lvlText w:val="•"/>
      <w:lvlJc w:val="left"/>
      <w:pPr>
        <w:ind w:left="5748" w:hanging="388"/>
      </w:pPr>
      <w:rPr>
        <w:rFonts w:hint="default"/>
        <w:lang w:val="en-US" w:eastAsia="zh-CN" w:bidi="ar-SA"/>
      </w:rPr>
    </w:lvl>
    <w:lvl w:ilvl="7" w:tentative="0">
      <w:start w:val="0"/>
      <w:numFmt w:val="bullet"/>
      <w:lvlText w:val="•"/>
      <w:lvlJc w:val="left"/>
      <w:pPr>
        <w:ind w:left="6686" w:hanging="388"/>
      </w:pPr>
      <w:rPr>
        <w:rFonts w:hint="default"/>
        <w:lang w:val="en-US" w:eastAsia="zh-CN" w:bidi="ar-SA"/>
      </w:rPr>
    </w:lvl>
    <w:lvl w:ilvl="8" w:tentative="0">
      <w:start w:val="0"/>
      <w:numFmt w:val="bullet"/>
      <w:lvlText w:val="•"/>
      <w:lvlJc w:val="left"/>
      <w:pPr>
        <w:ind w:left="7624" w:hanging="388"/>
      </w:pPr>
      <w:rPr>
        <w:rFonts w:hint="default"/>
        <w:lang w:val="en-US" w:eastAsia="zh-CN" w:bidi="ar-SA"/>
      </w:rPr>
    </w:lvl>
  </w:abstractNum>
  <w:abstractNum w:abstractNumId="7">
    <w:nsid w:val="25B654F3"/>
    <w:multiLevelType w:val="multilevel"/>
    <w:tmpl w:val="25B654F3"/>
    <w:lvl w:ilvl="0" w:tentative="0">
      <w:start w:val="142"/>
      <w:numFmt w:val="decimal"/>
      <w:lvlText w:val="%1."/>
      <w:lvlJc w:val="left"/>
      <w:pPr>
        <w:ind w:left="110" w:hanging="388"/>
        <w:jc w:val="left"/>
      </w:pPr>
      <w:rPr>
        <w:rFonts w:hint="default" w:ascii="Microsoft Sans Serif" w:hAnsi="Microsoft Sans Serif" w:eastAsia="Microsoft Sans Serif" w:cs="Microsoft Sans Serif"/>
        <w:color w:val="333333"/>
        <w:w w:val="104"/>
        <w:sz w:val="17"/>
        <w:szCs w:val="17"/>
        <w:lang w:val="en-US" w:eastAsia="zh-CN" w:bidi="ar-SA"/>
      </w:rPr>
    </w:lvl>
    <w:lvl w:ilvl="1" w:tentative="0">
      <w:start w:val="0"/>
      <w:numFmt w:val="bullet"/>
      <w:lvlText w:val="•"/>
      <w:lvlJc w:val="left"/>
      <w:pPr>
        <w:ind w:left="1058" w:hanging="388"/>
      </w:pPr>
      <w:rPr>
        <w:rFonts w:hint="default"/>
        <w:lang w:val="en-US" w:eastAsia="zh-CN" w:bidi="ar-SA"/>
      </w:rPr>
    </w:lvl>
    <w:lvl w:ilvl="2" w:tentative="0">
      <w:start w:val="0"/>
      <w:numFmt w:val="bullet"/>
      <w:lvlText w:val="•"/>
      <w:lvlJc w:val="left"/>
      <w:pPr>
        <w:ind w:left="1996" w:hanging="388"/>
      </w:pPr>
      <w:rPr>
        <w:rFonts w:hint="default"/>
        <w:lang w:val="en-US" w:eastAsia="zh-CN" w:bidi="ar-SA"/>
      </w:rPr>
    </w:lvl>
    <w:lvl w:ilvl="3" w:tentative="0">
      <w:start w:val="0"/>
      <w:numFmt w:val="bullet"/>
      <w:lvlText w:val="•"/>
      <w:lvlJc w:val="left"/>
      <w:pPr>
        <w:ind w:left="2934" w:hanging="388"/>
      </w:pPr>
      <w:rPr>
        <w:rFonts w:hint="default"/>
        <w:lang w:val="en-US" w:eastAsia="zh-CN" w:bidi="ar-SA"/>
      </w:rPr>
    </w:lvl>
    <w:lvl w:ilvl="4" w:tentative="0">
      <w:start w:val="0"/>
      <w:numFmt w:val="bullet"/>
      <w:lvlText w:val="•"/>
      <w:lvlJc w:val="left"/>
      <w:pPr>
        <w:ind w:left="3872" w:hanging="388"/>
      </w:pPr>
      <w:rPr>
        <w:rFonts w:hint="default"/>
        <w:lang w:val="en-US" w:eastAsia="zh-CN" w:bidi="ar-SA"/>
      </w:rPr>
    </w:lvl>
    <w:lvl w:ilvl="5" w:tentative="0">
      <w:start w:val="0"/>
      <w:numFmt w:val="bullet"/>
      <w:lvlText w:val="•"/>
      <w:lvlJc w:val="left"/>
      <w:pPr>
        <w:ind w:left="4810" w:hanging="388"/>
      </w:pPr>
      <w:rPr>
        <w:rFonts w:hint="default"/>
        <w:lang w:val="en-US" w:eastAsia="zh-CN" w:bidi="ar-SA"/>
      </w:rPr>
    </w:lvl>
    <w:lvl w:ilvl="6" w:tentative="0">
      <w:start w:val="0"/>
      <w:numFmt w:val="bullet"/>
      <w:lvlText w:val="•"/>
      <w:lvlJc w:val="left"/>
      <w:pPr>
        <w:ind w:left="5748" w:hanging="388"/>
      </w:pPr>
      <w:rPr>
        <w:rFonts w:hint="default"/>
        <w:lang w:val="en-US" w:eastAsia="zh-CN" w:bidi="ar-SA"/>
      </w:rPr>
    </w:lvl>
    <w:lvl w:ilvl="7" w:tentative="0">
      <w:start w:val="0"/>
      <w:numFmt w:val="bullet"/>
      <w:lvlText w:val="•"/>
      <w:lvlJc w:val="left"/>
      <w:pPr>
        <w:ind w:left="6686" w:hanging="388"/>
      </w:pPr>
      <w:rPr>
        <w:rFonts w:hint="default"/>
        <w:lang w:val="en-US" w:eastAsia="zh-CN" w:bidi="ar-SA"/>
      </w:rPr>
    </w:lvl>
    <w:lvl w:ilvl="8" w:tentative="0">
      <w:start w:val="0"/>
      <w:numFmt w:val="bullet"/>
      <w:lvlText w:val="•"/>
      <w:lvlJc w:val="left"/>
      <w:pPr>
        <w:ind w:left="7624" w:hanging="388"/>
      </w:pPr>
      <w:rPr>
        <w:rFonts w:hint="default"/>
        <w:lang w:val="en-US" w:eastAsia="zh-CN" w:bidi="ar-SA"/>
      </w:rPr>
    </w:lvl>
  </w:abstractNum>
  <w:abstractNum w:abstractNumId="8">
    <w:nsid w:val="2A8F537B"/>
    <w:multiLevelType w:val="multilevel"/>
    <w:tmpl w:val="2A8F537B"/>
    <w:lvl w:ilvl="0" w:tentative="0">
      <w:start w:val="1"/>
      <w:numFmt w:val="decimal"/>
      <w:lvlText w:val="（%1）"/>
      <w:lvlJc w:val="left"/>
      <w:pPr>
        <w:ind w:left="613" w:hanging="503"/>
        <w:jc w:val="left"/>
      </w:pPr>
      <w:rPr>
        <w:rFonts w:hint="default" w:ascii="微软雅黑" w:hAnsi="微软雅黑" w:eastAsia="微软雅黑" w:cs="微软雅黑"/>
        <w:color w:val="333333"/>
        <w:w w:val="102"/>
        <w:sz w:val="17"/>
        <w:szCs w:val="17"/>
        <w:lang w:val="en-US" w:eastAsia="zh-CN" w:bidi="ar-SA"/>
      </w:rPr>
    </w:lvl>
    <w:lvl w:ilvl="1" w:tentative="0">
      <w:start w:val="0"/>
      <w:numFmt w:val="bullet"/>
      <w:lvlText w:val="•"/>
      <w:lvlJc w:val="left"/>
      <w:pPr>
        <w:ind w:left="1508" w:hanging="503"/>
      </w:pPr>
      <w:rPr>
        <w:rFonts w:hint="default"/>
        <w:lang w:val="en-US" w:eastAsia="zh-CN" w:bidi="ar-SA"/>
      </w:rPr>
    </w:lvl>
    <w:lvl w:ilvl="2" w:tentative="0">
      <w:start w:val="0"/>
      <w:numFmt w:val="bullet"/>
      <w:lvlText w:val="•"/>
      <w:lvlJc w:val="left"/>
      <w:pPr>
        <w:ind w:left="2396" w:hanging="503"/>
      </w:pPr>
      <w:rPr>
        <w:rFonts w:hint="default"/>
        <w:lang w:val="en-US" w:eastAsia="zh-CN" w:bidi="ar-SA"/>
      </w:rPr>
    </w:lvl>
    <w:lvl w:ilvl="3" w:tentative="0">
      <w:start w:val="0"/>
      <w:numFmt w:val="bullet"/>
      <w:lvlText w:val="•"/>
      <w:lvlJc w:val="left"/>
      <w:pPr>
        <w:ind w:left="3284" w:hanging="503"/>
      </w:pPr>
      <w:rPr>
        <w:rFonts w:hint="default"/>
        <w:lang w:val="en-US" w:eastAsia="zh-CN" w:bidi="ar-SA"/>
      </w:rPr>
    </w:lvl>
    <w:lvl w:ilvl="4" w:tentative="0">
      <w:start w:val="0"/>
      <w:numFmt w:val="bullet"/>
      <w:lvlText w:val="•"/>
      <w:lvlJc w:val="left"/>
      <w:pPr>
        <w:ind w:left="4172" w:hanging="503"/>
      </w:pPr>
      <w:rPr>
        <w:rFonts w:hint="default"/>
        <w:lang w:val="en-US" w:eastAsia="zh-CN" w:bidi="ar-SA"/>
      </w:rPr>
    </w:lvl>
    <w:lvl w:ilvl="5" w:tentative="0">
      <w:start w:val="0"/>
      <w:numFmt w:val="bullet"/>
      <w:lvlText w:val="•"/>
      <w:lvlJc w:val="left"/>
      <w:pPr>
        <w:ind w:left="5060" w:hanging="503"/>
      </w:pPr>
      <w:rPr>
        <w:rFonts w:hint="default"/>
        <w:lang w:val="en-US" w:eastAsia="zh-CN" w:bidi="ar-SA"/>
      </w:rPr>
    </w:lvl>
    <w:lvl w:ilvl="6" w:tentative="0">
      <w:start w:val="0"/>
      <w:numFmt w:val="bullet"/>
      <w:lvlText w:val="•"/>
      <w:lvlJc w:val="left"/>
      <w:pPr>
        <w:ind w:left="5948" w:hanging="503"/>
      </w:pPr>
      <w:rPr>
        <w:rFonts w:hint="default"/>
        <w:lang w:val="en-US" w:eastAsia="zh-CN" w:bidi="ar-SA"/>
      </w:rPr>
    </w:lvl>
    <w:lvl w:ilvl="7" w:tentative="0">
      <w:start w:val="0"/>
      <w:numFmt w:val="bullet"/>
      <w:lvlText w:val="•"/>
      <w:lvlJc w:val="left"/>
      <w:pPr>
        <w:ind w:left="6836" w:hanging="503"/>
      </w:pPr>
      <w:rPr>
        <w:rFonts w:hint="default"/>
        <w:lang w:val="en-US" w:eastAsia="zh-CN" w:bidi="ar-SA"/>
      </w:rPr>
    </w:lvl>
    <w:lvl w:ilvl="8" w:tentative="0">
      <w:start w:val="0"/>
      <w:numFmt w:val="bullet"/>
      <w:lvlText w:val="•"/>
      <w:lvlJc w:val="left"/>
      <w:pPr>
        <w:ind w:left="7724" w:hanging="503"/>
      </w:pPr>
      <w:rPr>
        <w:rFonts w:hint="default"/>
        <w:lang w:val="en-US" w:eastAsia="zh-CN" w:bidi="ar-SA"/>
      </w:rPr>
    </w:lvl>
  </w:abstractNum>
  <w:abstractNum w:abstractNumId="9">
    <w:nsid w:val="59ADCABA"/>
    <w:multiLevelType w:val="multilevel"/>
    <w:tmpl w:val="59ADCABA"/>
    <w:lvl w:ilvl="0" w:tentative="0">
      <w:start w:val="48"/>
      <w:numFmt w:val="decimal"/>
      <w:lvlText w:val="%1."/>
      <w:lvlJc w:val="left"/>
      <w:pPr>
        <w:ind w:left="110" w:hanging="277"/>
        <w:jc w:val="left"/>
      </w:pPr>
      <w:rPr>
        <w:rFonts w:hint="default" w:ascii="Microsoft Sans Serif" w:hAnsi="Microsoft Sans Serif" w:eastAsia="Microsoft Sans Serif" w:cs="Microsoft Sans Serif"/>
        <w:color w:val="333333"/>
        <w:w w:val="104"/>
        <w:sz w:val="17"/>
        <w:szCs w:val="17"/>
        <w:lang w:val="en-US" w:eastAsia="zh-CN" w:bidi="ar-SA"/>
      </w:rPr>
    </w:lvl>
    <w:lvl w:ilvl="1" w:tentative="0">
      <w:start w:val="0"/>
      <w:numFmt w:val="bullet"/>
      <w:lvlText w:val="•"/>
      <w:lvlJc w:val="left"/>
      <w:pPr>
        <w:ind w:left="1058" w:hanging="277"/>
      </w:pPr>
      <w:rPr>
        <w:rFonts w:hint="default"/>
        <w:lang w:val="en-US" w:eastAsia="zh-CN" w:bidi="ar-SA"/>
      </w:rPr>
    </w:lvl>
    <w:lvl w:ilvl="2" w:tentative="0">
      <w:start w:val="0"/>
      <w:numFmt w:val="bullet"/>
      <w:lvlText w:val="•"/>
      <w:lvlJc w:val="left"/>
      <w:pPr>
        <w:ind w:left="1996" w:hanging="277"/>
      </w:pPr>
      <w:rPr>
        <w:rFonts w:hint="default"/>
        <w:lang w:val="en-US" w:eastAsia="zh-CN" w:bidi="ar-SA"/>
      </w:rPr>
    </w:lvl>
    <w:lvl w:ilvl="3" w:tentative="0">
      <w:start w:val="0"/>
      <w:numFmt w:val="bullet"/>
      <w:lvlText w:val="•"/>
      <w:lvlJc w:val="left"/>
      <w:pPr>
        <w:ind w:left="2934" w:hanging="277"/>
      </w:pPr>
      <w:rPr>
        <w:rFonts w:hint="default"/>
        <w:lang w:val="en-US" w:eastAsia="zh-CN" w:bidi="ar-SA"/>
      </w:rPr>
    </w:lvl>
    <w:lvl w:ilvl="4" w:tentative="0">
      <w:start w:val="0"/>
      <w:numFmt w:val="bullet"/>
      <w:lvlText w:val="•"/>
      <w:lvlJc w:val="left"/>
      <w:pPr>
        <w:ind w:left="3872" w:hanging="277"/>
      </w:pPr>
      <w:rPr>
        <w:rFonts w:hint="default"/>
        <w:lang w:val="en-US" w:eastAsia="zh-CN" w:bidi="ar-SA"/>
      </w:rPr>
    </w:lvl>
    <w:lvl w:ilvl="5" w:tentative="0">
      <w:start w:val="0"/>
      <w:numFmt w:val="bullet"/>
      <w:lvlText w:val="•"/>
      <w:lvlJc w:val="left"/>
      <w:pPr>
        <w:ind w:left="4810" w:hanging="277"/>
      </w:pPr>
      <w:rPr>
        <w:rFonts w:hint="default"/>
        <w:lang w:val="en-US" w:eastAsia="zh-CN" w:bidi="ar-SA"/>
      </w:rPr>
    </w:lvl>
    <w:lvl w:ilvl="6" w:tentative="0">
      <w:start w:val="0"/>
      <w:numFmt w:val="bullet"/>
      <w:lvlText w:val="•"/>
      <w:lvlJc w:val="left"/>
      <w:pPr>
        <w:ind w:left="5748" w:hanging="277"/>
      </w:pPr>
      <w:rPr>
        <w:rFonts w:hint="default"/>
        <w:lang w:val="en-US" w:eastAsia="zh-CN" w:bidi="ar-SA"/>
      </w:rPr>
    </w:lvl>
    <w:lvl w:ilvl="7" w:tentative="0">
      <w:start w:val="0"/>
      <w:numFmt w:val="bullet"/>
      <w:lvlText w:val="•"/>
      <w:lvlJc w:val="left"/>
      <w:pPr>
        <w:ind w:left="6686" w:hanging="277"/>
      </w:pPr>
      <w:rPr>
        <w:rFonts w:hint="default"/>
        <w:lang w:val="en-US" w:eastAsia="zh-CN" w:bidi="ar-SA"/>
      </w:rPr>
    </w:lvl>
    <w:lvl w:ilvl="8" w:tentative="0">
      <w:start w:val="0"/>
      <w:numFmt w:val="bullet"/>
      <w:lvlText w:val="•"/>
      <w:lvlJc w:val="left"/>
      <w:pPr>
        <w:ind w:left="7624" w:hanging="277"/>
      </w:pPr>
      <w:rPr>
        <w:rFonts w:hint="default"/>
        <w:lang w:val="en-US" w:eastAsia="zh-CN" w:bidi="ar-SA"/>
      </w:rPr>
    </w:lvl>
  </w:abstractNum>
  <w:abstractNum w:abstractNumId="10">
    <w:nsid w:val="72183CF9"/>
    <w:multiLevelType w:val="multilevel"/>
    <w:tmpl w:val="72183CF9"/>
    <w:lvl w:ilvl="0" w:tentative="0">
      <w:start w:val="1"/>
      <w:numFmt w:val="decimal"/>
      <w:lvlText w:val="%1."/>
      <w:lvlJc w:val="left"/>
      <w:pPr>
        <w:ind w:left="275" w:hanging="165"/>
        <w:jc w:val="left"/>
      </w:pPr>
      <w:rPr>
        <w:rFonts w:hint="default" w:ascii="Microsoft Sans Serif" w:hAnsi="Microsoft Sans Serif" w:eastAsia="Microsoft Sans Serif" w:cs="Microsoft Sans Serif"/>
        <w:color w:val="333333"/>
        <w:w w:val="103"/>
        <w:sz w:val="17"/>
        <w:szCs w:val="17"/>
        <w:lang w:val="en-US" w:eastAsia="zh-CN" w:bidi="ar-SA"/>
      </w:rPr>
    </w:lvl>
    <w:lvl w:ilvl="1" w:tentative="0">
      <w:start w:val="0"/>
      <w:numFmt w:val="bullet"/>
      <w:lvlText w:val="•"/>
      <w:lvlJc w:val="left"/>
      <w:pPr>
        <w:ind w:left="1202" w:hanging="165"/>
      </w:pPr>
      <w:rPr>
        <w:rFonts w:hint="default"/>
        <w:lang w:val="en-US" w:eastAsia="zh-CN" w:bidi="ar-SA"/>
      </w:rPr>
    </w:lvl>
    <w:lvl w:ilvl="2" w:tentative="0">
      <w:start w:val="0"/>
      <w:numFmt w:val="bullet"/>
      <w:lvlText w:val="•"/>
      <w:lvlJc w:val="left"/>
      <w:pPr>
        <w:ind w:left="2124" w:hanging="165"/>
      </w:pPr>
      <w:rPr>
        <w:rFonts w:hint="default"/>
        <w:lang w:val="en-US" w:eastAsia="zh-CN" w:bidi="ar-SA"/>
      </w:rPr>
    </w:lvl>
    <w:lvl w:ilvl="3" w:tentative="0">
      <w:start w:val="0"/>
      <w:numFmt w:val="bullet"/>
      <w:lvlText w:val="•"/>
      <w:lvlJc w:val="left"/>
      <w:pPr>
        <w:ind w:left="3046" w:hanging="165"/>
      </w:pPr>
      <w:rPr>
        <w:rFonts w:hint="default"/>
        <w:lang w:val="en-US" w:eastAsia="zh-CN" w:bidi="ar-SA"/>
      </w:rPr>
    </w:lvl>
    <w:lvl w:ilvl="4" w:tentative="0">
      <w:start w:val="0"/>
      <w:numFmt w:val="bullet"/>
      <w:lvlText w:val="•"/>
      <w:lvlJc w:val="left"/>
      <w:pPr>
        <w:ind w:left="3968" w:hanging="165"/>
      </w:pPr>
      <w:rPr>
        <w:rFonts w:hint="default"/>
        <w:lang w:val="en-US" w:eastAsia="zh-CN" w:bidi="ar-SA"/>
      </w:rPr>
    </w:lvl>
    <w:lvl w:ilvl="5" w:tentative="0">
      <w:start w:val="0"/>
      <w:numFmt w:val="bullet"/>
      <w:lvlText w:val="•"/>
      <w:lvlJc w:val="left"/>
      <w:pPr>
        <w:ind w:left="4890" w:hanging="165"/>
      </w:pPr>
      <w:rPr>
        <w:rFonts w:hint="default"/>
        <w:lang w:val="en-US" w:eastAsia="zh-CN" w:bidi="ar-SA"/>
      </w:rPr>
    </w:lvl>
    <w:lvl w:ilvl="6" w:tentative="0">
      <w:start w:val="0"/>
      <w:numFmt w:val="bullet"/>
      <w:lvlText w:val="•"/>
      <w:lvlJc w:val="left"/>
      <w:pPr>
        <w:ind w:left="5812" w:hanging="165"/>
      </w:pPr>
      <w:rPr>
        <w:rFonts w:hint="default"/>
        <w:lang w:val="en-US" w:eastAsia="zh-CN" w:bidi="ar-SA"/>
      </w:rPr>
    </w:lvl>
    <w:lvl w:ilvl="7" w:tentative="0">
      <w:start w:val="0"/>
      <w:numFmt w:val="bullet"/>
      <w:lvlText w:val="•"/>
      <w:lvlJc w:val="left"/>
      <w:pPr>
        <w:ind w:left="6734" w:hanging="165"/>
      </w:pPr>
      <w:rPr>
        <w:rFonts w:hint="default"/>
        <w:lang w:val="en-US" w:eastAsia="zh-CN" w:bidi="ar-SA"/>
      </w:rPr>
    </w:lvl>
    <w:lvl w:ilvl="8" w:tentative="0">
      <w:start w:val="0"/>
      <w:numFmt w:val="bullet"/>
      <w:lvlText w:val="•"/>
      <w:lvlJc w:val="left"/>
      <w:pPr>
        <w:ind w:left="7656" w:hanging="165"/>
      </w:pPr>
      <w:rPr>
        <w:rFonts w:hint="default"/>
        <w:lang w:val="en-US" w:eastAsia="zh-CN" w:bidi="ar-SA"/>
      </w:rPr>
    </w:lvl>
  </w:abstractNum>
  <w:num w:numId="1">
    <w:abstractNumId w:val="4"/>
  </w:num>
  <w:num w:numId="2">
    <w:abstractNumId w:val="3"/>
  </w:num>
  <w:num w:numId="3">
    <w:abstractNumId w:val="9"/>
  </w:num>
  <w:num w:numId="4">
    <w:abstractNumId w:val="2"/>
  </w:num>
  <w:num w:numId="5">
    <w:abstractNumId w:val="1"/>
  </w:num>
  <w:num w:numId="6">
    <w:abstractNumId w:val="6"/>
  </w:num>
  <w:num w:numId="7">
    <w:abstractNumId w:val="7"/>
  </w:num>
  <w:num w:numId="8">
    <w:abstractNumId w:val="10"/>
  </w:num>
  <w:num w:numId="9">
    <w:abstractNumId w:val="5"/>
  </w:num>
  <w:num w:numId="10">
    <w:abstractNumId w:val="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cumentProtection w:enforcement="0"/>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useFELayout/>
    <w:compatSetting w:name="compatibilityMode" w:uri="http://schemas.microsoft.com/office/word" w:val="14"/>
  </w:compat>
  <w:docVars>
    <w:docVar w:name="commondata" w:val="eyJoZGlkIjoiNjk0ZTkxNzhhYjhlNTY5ODIwYTAyNTAwNzJiNTBhMTkifQ=="/>
  </w:docVars>
  <w:rsids>
    <w:rsidRoot w:val="00000000"/>
    <w:rsid w:val="0030032C"/>
    <w:rsid w:val="429F15A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微软雅黑" w:hAnsi="微软雅黑" w:eastAsia="微软雅黑" w:cs="微软雅黑"/>
      <w:sz w:val="22"/>
      <w:szCs w:val="22"/>
      <w:lang w:val="en-US" w:eastAsia="zh-CN" w:bidi="ar-SA"/>
    </w:rPr>
  </w:style>
  <w:style w:type="paragraph" w:styleId="2">
    <w:name w:val="heading 1"/>
    <w:basedOn w:val="1"/>
    <w:qFormat/>
    <w:uiPriority w:val="1"/>
    <w:pPr>
      <w:ind w:left="110"/>
      <w:outlineLvl w:val="1"/>
    </w:pPr>
    <w:rPr>
      <w:rFonts w:ascii="微软雅黑" w:hAnsi="微软雅黑" w:eastAsia="微软雅黑" w:cs="微软雅黑"/>
      <w:b/>
      <w:bCs/>
      <w:sz w:val="34"/>
      <w:szCs w:val="34"/>
      <w:u w:val="single" w:color="000000"/>
      <w:lang w:val="en-US" w:eastAsia="zh-CN" w:bidi="ar-SA"/>
    </w:rPr>
  </w:style>
  <w:style w:type="character" w:default="1" w:styleId="6">
    <w:name w:val="Default Paragraph Font"/>
    <w:semiHidden/>
    <w:unhideWhenUsed/>
    <w:uiPriority w:val="1"/>
  </w:style>
  <w:style w:type="table" w:default="1" w:styleId="5">
    <w:name w:val="Normal Table"/>
    <w:semiHidden/>
    <w:uiPriority w:val="0"/>
    <w:tblPr>
      <w:tblCellMar>
        <w:top w:w="0" w:type="dxa"/>
        <w:left w:w="108" w:type="dxa"/>
        <w:bottom w:w="0" w:type="dxa"/>
        <w:right w:w="108" w:type="dxa"/>
      </w:tblCellMar>
    </w:tblPr>
  </w:style>
  <w:style w:type="paragraph" w:styleId="3">
    <w:name w:val="Body Text"/>
    <w:basedOn w:val="1"/>
    <w:qFormat/>
    <w:uiPriority w:val="1"/>
    <w:pPr>
      <w:spacing w:line="333" w:lineRule="exact"/>
      <w:ind w:left="110"/>
    </w:pPr>
    <w:rPr>
      <w:rFonts w:ascii="微软雅黑" w:hAnsi="微软雅黑" w:eastAsia="微软雅黑" w:cs="微软雅黑"/>
      <w:sz w:val="19"/>
      <w:szCs w:val="19"/>
      <w:lang w:val="en-US" w:eastAsia="zh-CN" w:bidi="ar-SA"/>
    </w:rPr>
  </w:style>
  <w:style w:type="paragraph" w:styleId="4">
    <w:name w:val="Title"/>
    <w:basedOn w:val="1"/>
    <w:qFormat/>
    <w:uiPriority w:val="1"/>
    <w:pPr>
      <w:spacing w:line="759" w:lineRule="exact"/>
      <w:ind w:left="110"/>
    </w:pPr>
    <w:rPr>
      <w:rFonts w:ascii="微软雅黑" w:hAnsi="微软雅黑" w:eastAsia="微软雅黑" w:cs="微软雅黑"/>
      <w:b/>
      <w:bCs/>
      <w:sz w:val="44"/>
      <w:szCs w:val="44"/>
      <w:lang w:val="en-US" w:eastAsia="zh-CN" w:bidi="ar-SA"/>
    </w:rPr>
  </w:style>
  <w:style w:type="table" w:customStyle="1" w:styleId="7">
    <w:name w:val="Table Normal"/>
    <w:semiHidden/>
    <w:unhideWhenUsed/>
    <w:qFormat/>
    <w:uiPriority w:val="2"/>
    <w:tblPr>
      <w:tblCellMar>
        <w:top w:w="0" w:type="dxa"/>
        <w:left w:w="0" w:type="dxa"/>
        <w:bottom w:w="0" w:type="dxa"/>
        <w:right w:w="0" w:type="dxa"/>
      </w:tblCellMar>
    </w:tblPr>
  </w:style>
  <w:style w:type="paragraph" w:styleId="8">
    <w:name w:val="List Paragraph"/>
    <w:basedOn w:val="1"/>
    <w:qFormat/>
    <w:uiPriority w:val="1"/>
    <w:pPr>
      <w:spacing w:before="140"/>
      <w:ind w:left="110"/>
    </w:pPr>
    <w:rPr>
      <w:rFonts w:ascii="微软雅黑" w:hAnsi="微软雅黑" w:eastAsia="微软雅黑" w:cs="微软雅黑"/>
      <w:lang w:val="en-US" w:eastAsia="zh-CN" w:bidi="ar-SA"/>
    </w:rPr>
  </w:style>
  <w:style w:type="paragraph" w:customStyle="1" w:styleId="9">
    <w:name w:val="Table Paragraph"/>
    <w:basedOn w:val="1"/>
    <w:qFormat/>
    <w:uiPriority w:val="1"/>
    <w:rPr>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pn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Info spid="_x0000_s1028"/>
    <customShpInfo spid="_x0000_s1029"/>
    <customShpInfo spid="_x0000_s1030"/>
    <customShpInfo spid="_x0000_s1031"/>
    <customShpInfo spid="_x0000_s102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29</Pages>
  <Words>13561</Words>
  <Characters>14537</Characters>
  <TotalTime>4</TotalTime>
  <ScaleCrop>false</ScaleCrop>
  <LinksUpToDate>false</LinksUpToDate>
  <CharactersWithSpaces>15056</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2024-06-16T05:17:00Z</dcterms:created>
  <dc:creator>23792</dc:creator>
  <cp:lastModifiedBy>WPS_1661241085</cp:lastModifiedBy>
  <dcterms:modified xsi:type="dcterms:W3CDTF">2024-06-16T05:22:11Z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2024-05-26T00:00:00Z</vt:filetime>
  </property>
  <property fmtid="{D5CDD505-2E9C-101B-9397-08002B2CF9AE}" pid="3" name="Creator">
    <vt:lpwstr>Typora</vt:lpwstr>
  </property>
  <property fmtid="{D5CDD505-2E9C-101B-9397-08002B2CF9AE}" pid="4" name="LastSaved">
    <vt:filetime>2024-06-16T00:00:00Z</vt:filetime>
  </property>
  <property fmtid="{D5CDD505-2E9C-101B-9397-08002B2CF9AE}" pid="5" name="KSOProductBuildVer">
    <vt:lpwstr>2052-12.1.0.16929</vt:lpwstr>
  </property>
  <property fmtid="{D5CDD505-2E9C-101B-9397-08002B2CF9AE}" pid="6" name="ICV">
    <vt:lpwstr>7D0503F617404877B6F20CC1670AE73A_12</vt:lpwstr>
  </property>
</Properties>
</file>